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2F218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Password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Strength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Evaluation</w:t>
      </w:r>
      <w:r>
        <w:rPr>
          <w:rFonts w:hint="default" w:ascii="Times New Roman" w:hAnsi="Times New Roman" w:cs="Times New Roman"/>
          <w:spacing w:val="-2"/>
        </w:rPr>
        <w:t xml:space="preserve"> Report</w:t>
      </w:r>
    </w:p>
    <w:p w14:paraId="407D2845">
      <w:pPr>
        <w:pStyle w:val="2"/>
        <w:spacing w:before="349"/>
        <w:ind w:left="129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Task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6: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Create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Strong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Password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Evaluate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Its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Strength</w:t>
      </w:r>
    </w:p>
    <w:p w14:paraId="27C9C4AB">
      <w:pPr>
        <w:pStyle w:val="3"/>
        <w:spacing w:before="29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Objective</w:t>
      </w:r>
    </w:p>
    <w:p w14:paraId="108C3012">
      <w:pPr>
        <w:pStyle w:val="6"/>
        <w:spacing w:before="189"/>
        <w:ind w:left="1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Understand what makes a password strong and test various passwords against password strength </w:t>
      </w:r>
      <w:r>
        <w:rPr>
          <w:rFonts w:hint="default" w:ascii="Times New Roman" w:hAnsi="Times New Roman" w:cs="Times New Roman"/>
          <w:spacing w:val="-2"/>
        </w:rPr>
        <w:t>tools.</w:t>
      </w:r>
    </w:p>
    <w:p w14:paraId="18A92221">
      <w:pPr>
        <w:pStyle w:val="6"/>
        <w:spacing w:before="129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243205</wp:posOffset>
                </wp:positionV>
                <wp:extent cx="68580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7.7pt;margin-top:19.15pt;height:0.75pt;width:540pt;mso-position-horizontal-relative:page;mso-wrap-distance-bottom:0pt;mso-wrap-distance-top:0pt;z-index:-251628544;mso-width-relative:page;mso-height-relative:page;" fillcolor="#000000" filled="t" stroked="f" coordsize="6858000,9525" o:gfxdata="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LVsiwtYA&#10;AAAJAQAADwAAAAAAAAABACAAAAAiAAAAZHJzL2Rvd25yZXYueG1sUEsBAhQAFAAAAAgAh07iQJ5r&#10;/hEhAgAA3wQAAA4AAAAAAAAAAQAgAAAAJQEAAGRycy9lMm9Eb2MueG1sUEsFBgAAAAAGAAYAWQEA&#10;ALgFAAAAAA==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E42288D">
      <w:pPr>
        <w:pStyle w:val="6"/>
        <w:spacing w:before="79"/>
        <w:rPr>
          <w:rFonts w:hint="default" w:ascii="Times New Roman" w:hAnsi="Times New Roman" w:cs="Times New Roman"/>
          <w:sz w:val="30"/>
        </w:rPr>
      </w:pPr>
    </w:p>
    <w:p w14:paraId="77B44A97">
      <w:pPr>
        <w:pStyle w:val="2"/>
        <w:numPr>
          <w:ilvl w:val="0"/>
          <w:numId w:val="1"/>
        </w:numPr>
        <w:tabs>
          <w:tab w:val="left" w:pos="429"/>
        </w:tabs>
        <w:spacing w:before="1" w:after="0" w:line="240" w:lineRule="auto"/>
        <w:ind w:left="429" w:right="0" w:hanging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Password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Testing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Results</w:t>
      </w:r>
    </w:p>
    <w:p w14:paraId="1914DBC6">
      <w:pPr>
        <w:spacing w:before="296"/>
        <w:ind w:left="129" w:right="0" w:firstLine="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mc:AlternateContent>
          <mc:Choice Requires="wpg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194945</wp:posOffset>
                </wp:positionH>
                <wp:positionV relativeFrom="paragraph">
                  <wp:posOffset>323215</wp:posOffset>
                </wp:positionV>
                <wp:extent cx="7175500" cy="279781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5500" cy="2797810"/>
                          <a:chOff x="0" y="0"/>
                          <a:chExt cx="7175500" cy="27978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175500" cy="275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755900">
                                <a:moveTo>
                                  <a:pt x="7174991" y="2755391"/>
                                </a:moveTo>
                                <a:lnTo>
                                  <a:pt x="0" y="27553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40207"/>
                                </a:lnTo>
                                <a:lnTo>
                                  <a:pt x="195452" y="140207"/>
                                </a:lnTo>
                                <a:lnTo>
                                  <a:pt x="187851" y="140905"/>
                                </a:lnTo>
                                <a:lnTo>
                                  <a:pt x="158050" y="170705"/>
                                </a:lnTo>
                                <a:lnTo>
                                  <a:pt x="157352" y="178307"/>
                                </a:lnTo>
                                <a:lnTo>
                                  <a:pt x="157352" y="2540507"/>
                                </a:lnTo>
                                <a:lnTo>
                                  <a:pt x="180827" y="2575817"/>
                                </a:lnTo>
                                <a:lnTo>
                                  <a:pt x="195452" y="2578607"/>
                                </a:lnTo>
                                <a:lnTo>
                                  <a:pt x="7174991" y="2578607"/>
                                </a:lnTo>
                                <a:lnTo>
                                  <a:pt x="7174991" y="2755391"/>
                                </a:lnTo>
                                <a:close/>
                              </a:path>
                              <a:path w="7175500" h="2755900">
                                <a:moveTo>
                                  <a:pt x="7174991" y="2578607"/>
                                </a:moveTo>
                                <a:lnTo>
                                  <a:pt x="6977252" y="2578607"/>
                                </a:lnTo>
                                <a:lnTo>
                                  <a:pt x="6984854" y="2577910"/>
                                </a:lnTo>
                                <a:lnTo>
                                  <a:pt x="6991878" y="2575817"/>
                                </a:lnTo>
                                <a:lnTo>
                                  <a:pt x="7015352" y="2540507"/>
                                </a:lnTo>
                                <a:lnTo>
                                  <a:pt x="7015352" y="178307"/>
                                </a:lnTo>
                                <a:lnTo>
                                  <a:pt x="6991878" y="142997"/>
                                </a:lnTo>
                                <a:lnTo>
                                  <a:pt x="6977252" y="140207"/>
                                </a:lnTo>
                                <a:lnTo>
                                  <a:pt x="7174991" y="140207"/>
                                </a:lnTo>
                                <a:lnTo>
                                  <a:pt x="7174991" y="2578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57352" y="2788157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25">
                                <a:moveTo>
                                  <a:pt x="6857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.35pt;margin-top:25.45pt;height:220.3pt;width:565pt;mso-position-horizontal-relative:page;z-index:-251630592;mso-width-relative:page;mso-height-relative:page;" coordsize="7175500,2797810" o:gfxdata="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">
                <o:lock v:ext="edit" aspectratio="f"/>
                <v:shape id="Graphic 3" o:spid="_x0000_s1026" o:spt="100" style="position:absolute;left:0;top:0;height:2755900;width:7175500;" fillcolor="#000000" filled="t" stroked="f" coordsize="7175500,2755900" o:gfxdata="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tr00vQAA&#10;ANoAAAAPAAAAAAAAAAEAIAAAACIAAABkcnMvZG93bnJldi54bWxQSwECFAAUAAAACACHTuJAMy8F&#10;njsAAAA5AAAAEAAAAAAAAAABACAAAAAMAQAAZHJzL3NoYXBleG1sLnhtbFBLBQYAAAAABgAGAFsB&#10;AAC2AwAAAAA=&#10;" path="m7174991,2755391l0,2755391,0,0,7174991,0,7174991,140207,195452,140207,187851,140905,158050,170705,157352,178307,157352,2540507,180827,2575817,195452,2578607,7174991,2578607,7174991,2755391xem7174991,2578607l6977252,2578607,6984854,2577910,6991878,2575817,7015352,2540507,7015352,178307,6991878,142997,6977252,140207,7174991,140207,7174991,2578607xe">
                  <v:fill on="t" opacity="3275f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157352;top:2788157;height:9525;width:6858000;" fillcolor="#000000" filled="t" stroked="f" coordsize="6858000,9525" o:gfxdata="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wXhW8AAAA&#10;2gAAAA8AAAAAAAAAAQAgAAAAIgAAAGRycy9kb3ducmV2LnhtbFBLAQIUABQAAAAIAIdO4kAzLwWe&#10;OwAAADkAAAAQAAAAAAAAAAEAIAAAAAsBAABkcnMvc2hhcGV4bWwueG1sUEsFBgAAAAAGAAYAWwEA&#10;ALUDAAAAAA==&#10;" path="m6857999,9524l0,9524,0,0,6857999,0,6857999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sz w:val="24"/>
        </w:rPr>
        <w:t>Test</w:t>
      </w:r>
      <w:r>
        <w:rPr>
          <w:rFonts w:hint="default"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Passwords</w:t>
      </w:r>
      <w:r>
        <w:rPr>
          <w:rFonts w:hint="default"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Created</w:t>
      </w:r>
    </w:p>
    <w:p w14:paraId="110AED24">
      <w:pPr>
        <w:pStyle w:val="6"/>
        <w:spacing w:before="0"/>
        <w:rPr>
          <w:rFonts w:hint="default" w:ascii="Times New Roman" w:hAnsi="Times New Roman" w:cs="Times New Roman"/>
          <w:b/>
          <w:sz w:val="15"/>
        </w:rPr>
      </w:pPr>
    </w:p>
    <w:tbl>
      <w:tblPr>
        <w:tblStyle w:val="5"/>
        <w:tblW w:w="0" w:type="auto"/>
        <w:tblInd w:w="1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2"/>
        <w:gridCol w:w="930"/>
        <w:gridCol w:w="3405"/>
        <w:gridCol w:w="3593"/>
      </w:tblGrid>
      <w:tr w14:paraId="4AE1FE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19" w:hRule="atLeast"/>
        </w:trPr>
        <w:tc>
          <w:tcPr>
            <w:tcW w:w="2872" w:type="dxa"/>
            <w:tcBorders>
              <w:top w:val="nil"/>
              <w:left w:val="nil"/>
            </w:tcBorders>
          </w:tcPr>
          <w:p w14:paraId="1EB73D76">
            <w:pPr>
              <w:pStyle w:val="10"/>
              <w:spacing w:before="74"/>
              <w:ind w:left="135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</w:rPr>
              <mc:AlternateContent>
                <mc:Choice Requires="wpg">
                  <w:drawing>
                    <wp:anchor distT="0" distB="0" distL="0" distR="0" simplePos="0" relativeHeight="25168691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-8890</wp:posOffset>
                      </wp:positionV>
                      <wp:extent cx="6858000" cy="2438400"/>
                      <wp:effectExtent l="0" t="0" r="0" b="0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0" cy="2438400"/>
                                <a:chOff x="0" y="0"/>
                                <a:chExt cx="6858000" cy="24384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762" y="4762"/>
                                  <a:ext cx="6848475" cy="2428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8475" h="2428875">
                                      <a:moveTo>
                                        <a:pt x="0" y="239553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815136" y="0"/>
                                      </a:lnTo>
                                      <a:lnTo>
                                        <a:pt x="6819557" y="0"/>
                                      </a:lnTo>
                                      <a:lnTo>
                                        <a:pt x="6823809" y="845"/>
                                      </a:lnTo>
                                      <a:lnTo>
                                        <a:pt x="6827893" y="2537"/>
                                      </a:lnTo>
                                      <a:lnTo>
                                        <a:pt x="6831977" y="4229"/>
                                      </a:lnTo>
                                      <a:lnTo>
                                        <a:pt x="6835583" y="6638"/>
                                      </a:lnTo>
                                      <a:lnTo>
                                        <a:pt x="6838709" y="9764"/>
                                      </a:lnTo>
                                      <a:lnTo>
                                        <a:pt x="6841835" y="12890"/>
                                      </a:lnTo>
                                      <a:lnTo>
                                        <a:pt x="6848474" y="33337"/>
                                      </a:lnTo>
                                      <a:lnTo>
                                        <a:pt x="6848474" y="2395537"/>
                                      </a:lnTo>
                                      <a:lnTo>
                                        <a:pt x="6823809" y="2428028"/>
                                      </a:lnTo>
                                      <a:lnTo>
                                        <a:pt x="6815136" y="2428874"/>
                                      </a:lnTo>
                                      <a:lnTo>
                                        <a:pt x="33337" y="2428874"/>
                                      </a:lnTo>
                                      <a:lnTo>
                                        <a:pt x="845" y="2404210"/>
                                      </a:lnTo>
                                      <a:lnTo>
                                        <a:pt x="0" y="2399957"/>
                                      </a:lnTo>
                                      <a:lnTo>
                                        <a:pt x="0" y="23955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90487" y="328612"/>
                                  <a:ext cx="1600200" cy="1924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200" h="1924050">
                                      <a:moveTo>
                                        <a:pt x="0" y="12477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507"/>
                                      </a:lnTo>
                                      <a:lnTo>
                                        <a:pt x="359" y="48852"/>
                                      </a:lnTo>
                                      <a:lnTo>
                                        <a:pt x="1079" y="45233"/>
                                      </a:lnTo>
                                      <a:lnTo>
                                        <a:pt x="1799" y="41614"/>
                                      </a:lnTo>
                                      <a:lnTo>
                                        <a:pt x="2865" y="38100"/>
                                      </a:lnTo>
                                      <a:lnTo>
                                        <a:pt x="4277" y="34691"/>
                                      </a:lnTo>
                                      <a:lnTo>
                                        <a:pt x="5689" y="31282"/>
                                      </a:lnTo>
                                      <a:lnTo>
                                        <a:pt x="7420" y="28043"/>
                                      </a:lnTo>
                                      <a:lnTo>
                                        <a:pt x="9470" y="24975"/>
                                      </a:lnTo>
                                      <a:lnTo>
                                        <a:pt x="11521" y="21907"/>
                                      </a:lnTo>
                                      <a:lnTo>
                                        <a:pt x="13850" y="19069"/>
                                      </a:lnTo>
                                      <a:lnTo>
                                        <a:pt x="16459" y="16459"/>
                                      </a:lnTo>
                                      <a:lnTo>
                                        <a:pt x="19069" y="13850"/>
                                      </a:lnTo>
                                      <a:lnTo>
                                        <a:pt x="21907" y="11521"/>
                                      </a:lnTo>
                                      <a:lnTo>
                                        <a:pt x="24975" y="9471"/>
                                      </a:lnTo>
                                      <a:lnTo>
                                        <a:pt x="28043" y="7420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753427" y="0"/>
                                      </a:lnTo>
                                      <a:lnTo>
                                        <a:pt x="757117" y="0"/>
                                      </a:lnTo>
                                      <a:lnTo>
                                        <a:pt x="760771" y="359"/>
                                      </a:lnTo>
                                      <a:lnTo>
                                        <a:pt x="784648" y="9471"/>
                                      </a:lnTo>
                                      <a:lnTo>
                                        <a:pt x="787717" y="11521"/>
                                      </a:lnTo>
                                      <a:lnTo>
                                        <a:pt x="790555" y="13850"/>
                                      </a:lnTo>
                                      <a:lnTo>
                                        <a:pt x="793164" y="16459"/>
                                      </a:lnTo>
                                      <a:lnTo>
                                        <a:pt x="795774" y="19069"/>
                                      </a:lnTo>
                                      <a:lnTo>
                                        <a:pt x="798103" y="21907"/>
                                      </a:lnTo>
                                      <a:lnTo>
                                        <a:pt x="800153" y="24975"/>
                                      </a:lnTo>
                                      <a:lnTo>
                                        <a:pt x="802203" y="28043"/>
                                      </a:lnTo>
                                      <a:lnTo>
                                        <a:pt x="803934" y="31282"/>
                                      </a:lnTo>
                                      <a:lnTo>
                                        <a:pt x="805347" y="34691"/>
                                      </a:lnTo>
                                      <a:lnTo>
                                        <a:pt x="806759" y="38100"/>
                                      </a:lnTo>
                                      <a:lnTo>
                                        <a:pt x="809624" y="56197"/>
                                      </a:lnTo>
                                      <a:lnTo>
                                        <a:pt x="809624" y="124777"/>
                                      </a:lnTo>
                                      <a:lnTo>
                                        <a:pt x="805346" y="146283"/>
                                      </a:lnTo>
                                      <a:lnTo>
                                        <a:pt x="803934" y="149692"/>
                                      </a:lnTo>
                                      <a:lnTo>
                                        <a:pt x="802203" y="152930"/>
                                      </a:lnTo>
                                      <a:lnTo>
                                        <a:pt x="800153" y="155999"/>
                                      </a:lnTo>
                                      <a:lnTo>
                                        <a:pt x="798103" y="159067"/>
                                      </a:lnTo>
                                      <a:lnTo>
                                        <a:pt x="764390" y="179895"/>
                                      </a:lnTo>
                                      <a:lnTo>
                                        <a:pt x="753427" y="180974"/>
                                      </a:lnTo>
                                      <a:lnTo>
                                        <a:pt x="56197" y="180974"/>
                                      </a:lnTo>
                                      <a:lnTo>
                                        <a:pt x="34691" y="176697"/>
                                      </a:lnTo>
                                      <a:lnTo>
                                        <a:pt x="31282" y="175285"/>
                                      </a:lnTo>
                                      <a:lnTo>
                                        <a:pt x="28043" y="173553"/>
                                      </a:lnTo>
                                      <a:lnTo>
                                        <a:pt x="24975" y="171503"/>
                                      </a:lnTo>
                                      <a:lnTo>
                                        <a:pt x="21907" y="169453"/>
                                      </a:lnTo>
                                      <a:lnTo>
                                        <a:pt x="4277" y="146283"/>
                                      </a:lnTo>
                                      <a:lnTo>
                                        <a:pt x="2865" y="142874"/>
                                      </a:lnTo>
                                      <a:lnTo>
                                        <a:pt x="1799" y="139360"/>
                                      </a:lnTo>
                                      <a:lnTo>
                                        <a:pt x="1079" y="135741"/>
                                      </a:lnTo>
                                      <a:lnTo>
                                        <a:pt x="359" y="132121"/>
                                      </a:lnTo>
                                      <a:lnTo>
                                        <a:pt x="0" y="128467"/>
                                      </a:lnTo>
                                      <a:lnTo>
                                        <a:pt x="0" y="124777"/>
                                      </a:lnTo>
                                    </a:path>
                                    <a:path w="1600200" h="1924050">
                                      <a:moveTo>
                                        <a:pt x="0" y="410527"/>
                                      </a:moveTo>
                                      <a:lnTo>
                                        <a:pt x="0" y="341947"/>
                                      </a:lnTo>
                                      <a:lnTo>
                                        <a:pt x="0" y="338257"/>
                                      </a:lnTo>
                                      <a:lnTo>
                                        <a:pt x="359" y="334602"/>
                                      </a:lnTo>
                                      <a:lnTo>
                                        <a:pt x="1079" y="330983"/>
                                      </a:lnTo>
                                      <a:lnTo>
                                        <a:pt x="1799" y="327364"/>
                                      </a:lnTo>
                                      <a:lnTo>
                                        <a:pt x="2865" y="323850"/>
                                      </a:lnTo>
                                      <a:lnTo>
                                        <a:pt x="4277" y="320441"/>
                                      </a:lnTo>
                                      <a:lnTo>
                                        <a:pt x="5689" y="317032"/>
                                      </a:lnTo>
                                      <a:lnTo>
                                        <a:pt x="7420" y="313793"/>
                                      </a:lnTo>
                                      <a:lnTo>
                                        <a:pt x="9470" y="310725"/>
                                      </a:lnTo>
                                      <a:lnTo>
                                        <a:pt x="11521" y="307657"/>
                                      </a:lnTo>
                                      <a:lnTo>
                                        <a:pt x="13850" y="304818"/>
                                      </a:lnTo>
                                      <a:lnTo>
                                        <a:pt x="16459" y="302209"/>
                                      </a:lnTo>
                                      <a:lnTo>
                                        <a:pt x="19069" y="299600"/>
                                      </a:lnTo>
                                      <a:lnTo>
                                        <a:pt x="21907" y="297270"/>
                                      </a:lnTo>
                                      <a:lnTo>
                                        <a:pt x="24975" y="295220"/>
                                      </a:lnTo>
                                      <a:lnTo>
                                        <a:pt x="28043" y="293170"/>
                                      </a:lnTo>
                                      <a:lnTo>
                                        <a:pt x="31282" y="291439"/>
                                      </a:lnTo>
                                      <a:lnTo>
                                        <a:pt x="34691" y="290027"/>
                                      </a:lnTo>
                                      <a:lnTo>
                                        <a:pt x="38100" y="288615"/>
                                      </a:lnTo>
                                      <a:lnTo>
                                        <a:pt x="41614" y="287549"/>
                                      </a:lnTo>
                                      <a:lnTo>
                                        <a:pt x="45233" y="286829"/>
                                      </a:lnTo>
                                      <a:lnTo>
                                        <a:pt x="48852" y="286109"/>
                                      </a:lnTo>
                                      <a:lnTo>
                                        <a:pt x="52507" y="285749"/>
                                      </a:lnTo>
                                      <a:lnTo>
                                        <a:pt x="56197" y="285749"/>
                                      </a:lnTo>
                                      <a:lnTo>
                                        <a:pt x="810577" y="285749"/>
                                      </a:lnTo>
                                      <a:lnTo>
                                        <a:pt x="814267" y="285749"/>
                                      </a:lnTo>
                                      <a:lnTo>
                                        <a:pt x="817921" y="286109"/>
                                      </a:lnTo>
                                      <a:lnTo>
                                        <a:pt x="821540" y="286829"/>
                                      </a:lnTo>
                                      <a:lnTo>
                                        <a:pt x="825159" y="287549"/>
                                      </a:lnTo>
                                      <a:lnTo>
                                        <a:pt x="828674" y="288615"/>
                                      </a:lnTo>
                                      <a:lnTo>
                                        <a:pt x="832083" y="290027"/>
                                      </a:lnTo>
                                      <a:lnTo>
                                        <a:pt x="835492" y="291439"/>
                                      </a:lnTo>
                                      <a:lnTo>
                                        <a:pt x="838730" y="293170"/>
                                      </a:lnTo>
                                      <a:lnTo>
                                        <a:pt x="841798" y="295220"/>
                                      </a:lnTo>
                                      <a:lnTo>
                                        <a:pt x="844867" y="297270"/>
                                      </a:lnTo>
                                      <a:lnTo>
                                        <a:pt x="847705" y="299600"/>
                                      </a:lnTo>
                                      <a:lnTo>
                                        <a:pt x="850314" y="302209"/>
                                      </a:lnTo>
                                      <a:lnTo>
                                        <a:pt x="852924" y="304818"/>
                                      </a:lnTo>
                                      <a:lnTo>
                                        <a:pt x="866774" y="341947"/>
                                      </a:lnTo>
                                      <a:lnTo>
                                        <a:pt x="866774" y="410527"/>
                                      </a:lnTo>
                                      <a:lnTo>
                                        <a:pt x="866774" y="414217"/>
                                      </a:lnTo>
                                      <a:lnTo>
                                        <a:pt x="866414" y="417871"/>
                                      </a:lnTo>
                                      <a:lnTo>
                                        <a:pt x="865694" y="421490"/>
                                      </a:lnTo>
                                      <a:lnTo>
                                        <a:pt x="864975" y="425109"/>
                                      </a:lnTo>
                                      <a:lnTo>
                                        <a:pt x="850314" y="450265"/>
                                      </a:lnTo>
                                      <a:lnTo>
                                        <a:pt x="847705" y="452874"/>
                                      </a:lnTo>
                                      <a:lnTo>
                                        <a:pt x="832083" y="462447"/>
                                      </a:lnTo>
                                      <a:lnTo>
                                        <a:pt x="828674" y="463859"/>
                                      </a:lnTo>
                                      <a:lnTo>
                                        <a:pt x="825159" y="464925"/>
                                      </a:lnTo>
                                      <a:lnTo>
                                        <a:pt x="821540" y="465645"/>
                                      </a:lnTo>
                                      <a:lnTo>
                                        <a:pt x="817921" y="466365"/>
                                      </a:lnTo>
                                      <a:lnTo>
                                        <a:pt x="814267" y="466724"/>
                                      </a:lnTo>
                                      <a:lnTo>
                                        <a:pt x="810577" y="466724"/>
                                      </a:lnTo>
                                      <a:lnTo>
                                        <a:pt x="56197" y="466724"/>
                                      </a:lnTo>
                                      <a:lnTo>
                                        <a:pt x="52507" y="466724"/>
                                      </a:lnTo>
                                      <a:lnTo>
                                        <a:pt x="48852" y="466365"/>
                                      </a:lnTo>
                                      <a:lnTo>
                                        <a:pt x="45233" y="465645"/>
                                      </a:lnTo>
                                      <a:lnTo>
                                        <a:pt x="41614" y="464925"/>
                                      </a:lnTo>
                                      <a:lnTo>
                                        <a:pt x="38100" y="463859"/>
                                      </a:lnTo>
                                      <a:lnTo>
                                        <a:pt x="34691" y="462447"/>
                                      </a:lnTo>
                                      <a:lnTo>
                                        <a:pt x="31282" y="461035"/>
                                      </a:lnTo>
                                      <a:lnTo>
                                        <a:pt x="28043" y="459303"/>
                                      </a:lnTo>
                                      <a:lnTo>
                                        <a:pt x="24975" y="457253"/>
                                      </a:lnTo>
                                      <a:lnTo>
                                        <a:pt x="21907" y="455203"/>
                                      </a:lnTo>
                                      <a:lnTo>
                                        <a:pt x="1079" y="421490"/>
                                      </a:lnTo>
                                      <a:lnTo>
                                        <a:pt x="0" y="414217"/>
                                      </a:lnTo>
                                      <a:lnTo>
                                        <a:pt x="0" y="410527"/>
                                      </a:lnTo>
                                    </a:path>
                                    <a:path w="1600200" h="1924050">
                                      <a:moveTo>
                                        <a:pt x="0" y="705802"/>
                                      </a:moveTo>
                                      <a:lnTo>
                                        <a:pt x="0" y="637222"/>
                                      </a:lnTo>
                                      <a:lnTo>
                                        <a:pt x="0" y="633532"/>
                                      </a:lnTo>
                                      <a:lnTo>
                                        <a:pt x="359" y="629877"/>
                                      </a:lnTo>
                                      <a:lnTo>
                                        <a:pt x="1079" y="626258"/>
                                      </a:lnTo>
                                      <a:lnTo>
                                        <a:pt x="1799" y="622639"/>
                                      </a:lnTo>
                                      <a:lnTo>
                                        <a:pt x="2865" y="619125"/>
                                      </a:lnTo>
                                      <a:lnTo>
                                        <a:pt x="4277" y="615716"/>
                                      </a:lnTo>
                                      <a:lnTo>
                                        <a:pt x="5689" y="612307"/>
                                      </a:lnTo>
                                      <a:lnTo>
                                        <a:pt x="34691" y="585302"/>
                                      </a:lnTo>
                                      <a:lnTo>
                                        <a:pt x="56197" y="581024"/>
                                      </a:lnTo>
                                      <a:lnTo>
                                        <a:pt x="782002" y="581024"/>
                                      </a:lnTo>
                                      <a:lnTo>
                                        <a:pt x="803508" y="585302"/>
                                      </a:lnTo>
                                      <a:lnTo>
                                        <a:pt x="806917" y="586714"/>
                                      </a:lnTo>
                                      <a:lnTo>
                                        <a:pt x="810155" y="588445"/>
                                      </a:lnTo>
                                      <a:lnTo>
                                        <a:pt x="813223" y="590495"/>
                                      </a:lnTo>
                                      <a:lnTo>
                                        <a:pt x="816292" y="592545"/>
                                      </a:lnTo>
                                      <a:lnTo>
                                        <a:pt x="819130" y="594875"/>
                                      </a:lnTo>
                                      <a:lnTo>
                                        <a:pt x="821739" y="597484"/>
                                      </a:lnTo>
                                      <a:lnTo>
                                        <a:pt x="824349" y="600093"/>
                                      </a:lnTo>
                                      <a:lnTo>
                                        <a:pt x="837119" y="626258"/>
                                      </a:lnTo>
                                      <a:lnTo>
                                        <a:pt x="837839" y="629877"/>
                                      </a:lnTo>
                                      <a:lnTo>
                                        <a:pt x="838199" y="633532"/>
                                      </a:lnTo>
                                      <a:lnTo>
                                        <a:pt x="838199" y="637222"/>
                                      </a:lnTo>
                                      <a:lnTo>
                                        <a:pt x="838199" y="705802"/>
                                      </a:lnTo>
                                      <a:lnTo>
                                        <a:pt x="838199" y="709492"/>
                                      </a:lnTo>
                                      <a:lnTo>
                                        <a:pt x="837839" y="713146"/>
                                      </a:lnTo>
                                      <a:lnTo>
                                        <a:pt x="837119" y="716765"/>
                                      </a:lnTo>
                                      <a:lnTo>
                                        <a:pt x="836400" y="720384"/>
                                      </a:lnTo>
                                      <a:lnTo>
                                        <a:pt x="828728" y="737023"/>
                                      </a:lnTo>
                                      <a:lnTo>
                                        <a:pt x="826678" y="740092"/>
                                      </a:lnTo>
                                      <a:lnTo>
                                        <a:pt x="824349" y="742930"/>
                                      </a:lnTo>
                                      <a:lnTo>
                                        <a:pt x="821739" y="745539"/>
                                      </a:lnTo>
                                      <a:lnTo>
                                        <a:pt x="819130" y="748149"/>
                                      </a:lnTo>
                                      <a:lnTo>
                                        <a:pt x="816292" y="750478"/>
                                      </a:lnTo>
                                      <a:lnTo>
                                        <a:pt x="813223" y="752528"/>
                                      </a:lnTo>
                                      <a:lnTo>
                                        <a:pt x="810155" y="754578"/>
                                      </a:lnTo>
                                      <a:lnTo>
                                        <a:pt x="806917" y="756309"/>
                                      </a:lnTo>
                                      <a:lnTo>
                                        <a:pt x="803508" y="757721"/>
                                      </a:lnTo>
                                      <a:lnTo>
                                        <a:pt x="800099" y="759134"/>
                                      </a:lnTo>
                                      <a:lnTo>
                                        <a:pt x="782002" y="761999"/>
                                      </a:lnTo>
                                      <a:lnTo>
                                        <a:pt x="56197" y="761999"/>
                                      </a:lnTo>
                                      <a:lnTo>
                                        <a:pt x="34691" y="757721"/>
                                      </a:lnTo>
                                      <a:lnTo>
                                        <a:pt x="31282" y="756309"/>
                                      </a:lnTo>
                                      <a:lnTo>
                                        <a:pt x="28043" y="754578"/>
                                      </a:lnTo>
                                      <a:lnTo>
                                        <a:pt x="24975" y="752528"/>
                                      </a:lnTo>
                                      <a:lnTo>
                                        <a:pt x="21907" y="750478"/>
                                      </a:lnTo>
                                      <a:lnTo>
                                        <a:pt x="19069" y="748149"/>
                                      </a:lnTo>
                                      <a:lnTo>
                                        <a:pt x="16459" y="745539"/>
                                      </a:lnTo>
                                      <a:lnTo>
                                        <a:pt x="13850" y="742930"/>
                                      </a:lnTo>
                                      <a:lnTo>
                                        <a:pt x="1079" y="716765"/>
                                      </a:lnTo>
                                      <a:lnTo>
                                        <a:pt x="359" y="713146"/>
                                      </a:lnTo>
                                      <a:lnTo>
                                        <a:pt x="0" y="709492"/>
                                      </a:lnTo>
                                      <a:lnTo>
                                        <a:pt x="0" y="705802"/>
                                      </a:lnTo>
                                    </a:path>
                                    <a:path w="1600200" h="1924050">
                                      <a:moveTo>
                                        <a:pt x="0" y="991552"/>
                                      </a:moveTo>
                                      <a:lnTo>
                                        <a:pt x="0" y="922972"/>
                                      </a:lnTo>
                                      <a:lnTo>
                                        <a:pt x="0" y="919282"/>
                                      </a:lnTo>
                                      <a:lnTo>
                                        <a:pt x="359" y="915627"/>
                                      </a:lnTo>
                                      <a:lnTo>
                                        <a:pt x="1079" y="912008"/>
                                      </a:lnTo>
                                      <a:lnTo>
                                        <a:pt x="1799" y="908389"/>
                                      </a:lnTo>
                                      <a:lnTo>
                                        <a:pt x="2865" y="904875"/>
                                      </a:lnTo>
                                      <a:lnTo>
                                        <a:pt x="4277" y="901466"/>
                                      </a:lnTo>
                                      <a:lnTo>
                                        <a:pt x="5689" y="898057"/>
                                      </a:lnTo>
                                      <a:lnTo>
                                        <a:pt x="7420" y="894818"/>
                                      </a:lnTo>
                                      <a:lnTo>
                                        <a:pt x="9470" y="891750"/>
                                      </a:lnTo>
                                      <a:lnTo>
                                        <a:pt x="11521" y="888682"/>
                                      </a:lnTo>
                                      <a:lnTo>
                                        <a:pt x="13850" y="885843"/>
                                      </a:lnTo>
                                      <a:lnTo>
                                        <a:pt x="16459" y="883234"/>
                                      </a:lnTo>
                                      <a:lnTo>
                                        <a:pt x="19069" y="880625"/>
                                      </a:lnTo>
                                      <a:lnTo>
                                        <a:pt x="21907" y="878295"/>
                                      </a:lnTo>
                                      <a:lnTo>
                                        <a:pt x="52507" y="866774"/>
                                      </a:lnTo>
                                      <a:lnTo>
                                        <a:pt x="56197" y="866774"/>
                                      </a:lnTo>
                                      <a:lnTo>
                                        <a:pt x="943927" y="866774"/>
                                      </a:lnTo>
                                      <a:lnTo>
                                        <a:pt x="947617" y="866774"/>
                                      </a:lnTo>
                                      <a:lnTo>
                                        <a:pt x="951271" y="867134"/>
                                      </a:lnTo>
                                      <a:lnTo>
                                        <a:pt x="954890" y="867854"/>
                                      </a:lnTo>
                                      <a:lnTo>
                                        <a:pt x="958509" y="868574"/>
                                      </a:lnTo>
                                      <a:lnTo>
                                        <a:pt x="983664" y="883234"/>
                                      </a:lnTo>
                                      <a:lnTo>
                                        <a:pt x="986274" y="885843"/>
                                      </a:lnTo>
                                      <a:lnTo>
                                        <a:pt x="988603" y="888682"/>
                                      </a:lnTo>
                                      <a:lnTo>
                                        <a:pt x="990653" y="891750"/>
                                      </a:lnTo>
                                      <a:lnTo>
                                        <a:pt x="992703" y="894818"/>
                                      </a:lnTo>
                                      <a:lnTo>
                                        <a:pt x="994434" y="898057"/>
                                      </a:lnTo>
                                      <a:lnTo>
                                        <a:pt x="995846" y="901466"/>
                                      </a:lnTo>
                                      <a:lnTo>
                                        <a:pt x="997258" y="904875"/>
                                      </a:lnTo>
                                      <a:lnTo>
                                        <a:pt x="1000124" y="922972"/>
                                      </a:lnTo>
                                      <a:lnTo>
                                        <a:pt x="1000124" y="991552"/>
                                      </a:lnTo>
                                      <a:lnTo>
                                        <a:pt x="995846" y="1013058"/>
                                      </a:lnTo>
                                      <a:lnTo>
                                        <a:pt x="994434" y="1016467"/>
                                      </a:lnTo>
                                      <a:lnTo>
                                        <a:pt x="992703" y="1019705"/>
                                      </a:lnTo>
                                      <a:lnTo>
                                        <a:pt x="990653" y="1022773"/>
                                      </a:lnTo>
                                      <a:lnTo>
                                        <a:pt x="988603" y="1025842"/>
                                      </a:lnTo>
                                      <a:lnTo>
                                        <a:pt x="986274" y="1028680"/>
                                      </a:lnTo>
                                      <a:lnTo>
                                        <a:pt x="983664" y="1031289"/>
                                      </a:lnTo>
                                      <a:lnTo>
                                        <a:pt x="981055" y="1033899"/>
                                      </a:lnTo>
                                      <a:lnTo>
                                        <a:pt x="954890" y="1046669"/>
                                      </a:lnTo>
                                      <a:lnTo>
                                        <a:pt x="951271" y="1047389"/>
                                      </a:lnTo>
                                      <a:lnTo>
                                        <a:pt x="947617" y="1047749"/>
                                      </a:lnTo>
                                      <a:lnTo>
                                        <a:pt x="943927" y="1047749"/>
                                      </a:lnTo>
                                      <a:lnTo>
                                        <a:pt x="56197" y="1047749"/>
                                      </a:lnTo>
                                      <a:lnTo>
                                        <a:pt x="24975" y="1038278"/>
                                      </a:lnTo>
                                      <a:lnTo>
                                        <a:pt x="21907" y="1036228"/>
                                      </a:lnTo>
                                      <a:lnTo>
                                        <a:pt x="19069" y="1033899"/>
                                      </a:lnTo>
                                      <a:lnTo>
                                        <a:pt x="16459" y="1031289"/>
                                      </a:lnTo>
                                      <a:lnTo>
                                        <a:pt x="13850" y="1028680"/>
                                      </a:lnTo>
                                      <a:lnTo>
                                        <a:pt x="4277" y="1013058"/>
                                      </a:lnTo>
                                      <a:lnTo>
                                        <a:pt x="2865" y="1009649"/>
                                      </a:lnTo>
                                      <a:lnTo>
                                        <a:pt x="1799" y="1006134"/>
                                      </a:lnTo>
                                      <a:lnTo>
                                        <a:pt x="1079" y="1002515"/>
                                      </a:lnTo>
                                      <a:lnTo>
                                        <a:pt x="359" y="998896"/>
                                      </a:lnTo>
                                      <a:lnTo>
                                        <a:pt x="0" y="995242"/>
                                      </a:lnTo>
                                      <a:lnTo>
                                        <a:pt x="0" y="991552"/>
                                      </a:lnTo>
                                    </a:path>
                                    <a:path w="1600200" h="1924050">
                                      <a:moveTo>
                                        <a:pt x="0" y="1286827"/>
                                      </a:moveTo>
                                      <a:lnTo>
                                        <a:pt x="0" y="1218247"/>
                                      </a:lnTo>
                                      <a:lnTo>
                                        <a:pt x="0" y="1214557"/>
                                      </a:lnTo>
                                      <a:lnTo>
                                        <a:pt x="359" y="1210902"/>
                                      </a:lnTo>
                                      <a:lnTo>
                                        <a:pt x="1079" y="1207283"/>
                                      </a:lnTo>
                                      <a:lnTo>
                                        <a:pt x="1799" y="1203664"/>
                                      </a:lnTo>
                                      <a:lnTo>
                                        <a:pt x="2865" y="1200150"/>
                                      </a:lnTo>
                                      <a:lnTo>
                                        <a:pt x="4277" y="1196741"/>
                                      </a:lnTo>
                                      <a:lnTo>
                                        <a:pt x="5689" y="1193332"/>
                                      </a:lnTo>
                                      <a:lnTo>
                                        <a:pt x="7420" y="1190093"/>
                                      </a:lnTo>
                                      <a:lnTo>
                                        <a:pt x="9470" y="1187025"/>
                                      </a:lnTo>
                                      <a:lnTo>
                                        <a:pt x="11521" y="1183957"/>
                                      </a:lnTo>
                                      <a:lnTo>
                                        <a:pt x="13850" y="1181118"/>
                                      </a:lnTo>
                                      <a:lnTo>
                                        <a:pt x="16459" y="1178509"/>
                                      </a:lnTo>
                                      <a:lnTo>
                                        <a:pt x="19069" y="1175900"/>
                                      </a:lnTo>
                                      <a:lnTo>
                                        <a:pt x="21907" y="1173570"/>
                                      </a:lnTo>
                                      <a:lnTo>
                                        <a:pt x="24975" y="1171520"/>
                                      </a:lnTo>
                                      <a:lnTo>
                                        <a:pt x="28043" y="1169470"/>
                                      </a:lnTo>
                                      <a:lnTo>
                                        <a:pt x="31282" y="1167739"/>
                                      </a:lnTo>
                                      <a:lnTo>
                                        <a:pt x="34691" y="1166327"/>
                                      </a:lnTo>
                                      <a:lnTo>
                                        <a:pt x="38100" y="1164915"/>
                                      </a:lnTo>
                                      <a:lnTo>
                                        <a:pt x="56197" y="1162049"/>
                                      </a:lnTo>
                                      <a:lnTo>
                                        <a:pt x="1172527" y="1162049"/>
                                      </a:lnTo>
                                      <a:lnTo>
                                        <a:pt x="1176217" y="1162049"/>
                                      </a:lnTo>
                                      <a:lnTo>
                                        <a:pt x="1179871" y="1162409"/>
                                      </a:lnTo>
                                      <a:lnTo>
                                        <a:pt x="1183490" y="1163129"/>
                                      </a:lnTo>
                                      <a:lnTo>
                                        <a:pt x="1187109" y="1163849"/>
                                      </a:lnTo>
                                      <a:lnTo>
                                        <a:pt x="1203748" y="1171520"/>
                                      </a:lnTo>
                                      <a:lnTo>
                                        <a:pt x="1206816" y="1173570"/>
                                      </a:lnTo>
                                      <a:lnTo>
                                        <a:pt x="1209655" y="1175900"/>
                                      </a:lnTo>
                                      <a:lnTo>
                                        <a:pt x="1212264" y="1178509"/>
                                      </a:lnTo>
                                      <a:lnTo>
                                        <a:pt x="1214873" y="1181118"/>
                                      </a:lnTo>
                                      <a:lnTo>
                                        <a:pt x="1224446" y="1196741"/>
                                      </a:lnTo>
                                      <a:lnTo>
                                        <a:pt x="1225859" y="1200150"/>
                                      </a:lnTo>
                                      <a:lnTo>
                                        <a:pt x="1228724" y="1218247"/>
                                      </a:lnTo>
                                      <a:lnTo>
                                        <a:pt x="1228724" y="1286827"/>
                                      </a:lnTo>
                                      <a:lnTo>
                                        <a:pt x="1228724" y="1290517"/>
                                      </a:lnTo>
                                      <a:lnTo>
                                        <a:pt x="1228364" y="1294171"/>
                                      </a:lnTo>
                                      <a:lnTo>
                                        <a:pt x="1227644" y="1297790"/>
                                      </a:lnTo>
                                      <a:lnTo>
                                        <a:pt x="1226925" y="1301409"/>
                                      </a:lnTo>
                                      <a:lnTo>
                                        <a:pt x="1219253" y="1318048"/>
                                      </a:lnTo>
                                      <a:lnTo>
                                        <a:pt x="1217203" y="1321117"/>
                                      </a:lnTo>
                                      <a:lnTo>
                                        <a:pt x="1203748" y="1333553"/>
                                      </a:lnTo>
                                      <a:lnTo>
                                        <a:pt x="1200680" y="1335603"/>
                                      </a:lnTo>
                                      <a:lnTo>
                                        <a:pt x="1197442" y="1337334"/>
                                      </a:lnTo>
                                      <a:lnTo>
                                        <a:pt x="1194033" y="1338746"/>
                                      </a:lnTo>
                                      <a:lnTo>
                                        <a:pt x="1190623" y="1340159"/>
                                      </a:lnTo>
                                      <a:lnTo>
                                        <a:pt x="1172527" y="1343024"/>
                                      </a:lnTo>
                                      <a:lnTo>
                                        <a:pt x="56197" y="1343024"/>
                                      </a:lnTo>
                                      <a:lnTo>
                                        <a:pt x="52507" y="1343024"/>
                                      </a:lnTo>
                                      <a:lnTo>
                                        <a:pt x="48852" y="1342664"/>
                                      </a:lnTo>
                                      <a:lnTo>
                                        <a:pt x="45233" y="1341944"/>
                                      </a:lnTo>
                                      <a:lnTo>
                                        <a:pt x="41614" y="1341224"/>
                                      </a:lnTo>
                                      <a:lnTo>
                                        <a:pt x="38100" y="1340158"/>
                                      </a:lnTo>
                                      <a:lnTo>
                                        <a:pt x="34691" y="1338746"/>
                                      </a:lnTo>
                                      <a:lnTo>
                                        <a:pt x="31282" y="1337334"/>
                                      </a:lnTo>
                                      <a:lnTo>
                                        <a:pt x="4277" y="1308333"/>
                                      </a:lnTo>
                                      <a:lnTo>
                                        <a:pt x="2865" y="1304923"/>
                                      </a:lnTo>
                                      <a:lnTo>
                                        <a:pt x="1799" y="1301409"/>
                                      </a:lnTo>
                                      <a:lnTo>
                                        <a:pt x="1079" y="1297790"/>
                                      </a:lnTo>
                                      <a:lnTo>
                                        <a:pt x="359" y="1294171"/>
                                      </a:lnTo>
                                      <a:lnTo>
                                        <a:pt x="0" y="1290517"/>
                                      </a:lnTo>
                                      <a:lnTo>
                                        <a:pt x="0" y="1286827"/>
                                      </a:lnTo>
                                    </a:path>
                                    <a:path w="1600200" h="1924050">
                                      <a:moveTo>
                                        <a:pt x="0" y="1572577"/>
                                      </a:moveTo>
                                      <a:lnTo>
                                        <a:pt x="0" y="1503997"/>
                                      </a:lnTo>
                                      <a:lnTo>
                                        <a:pt x="0" y="1500307"/>
                                      </a:lnTo>
                                      <a:lnTo>
                                        <a:pt x="359" y="1496652"/>
                                      </a:lnTo>
                                      <a:lnTo>
                                        <a:pt x="1079" y="1493033"/>
                                      </a:lnTo>
                                      <a:lnTo>
                                        <a:pt x="1799" y="1489414"/>
                                      </a:lnTo>
                                      <a:lnTo>
                                        <a:pt x="2865" y="1485900"/>
                                      </a:lnTo>
                                      <a:lnTo>
                                        <a:pt x="4277" y="1482491"/>
                                      </a:lnTo>
                                      <a:lnTo>
                                        <a:pt x="5689" y="1479082"/>
                                      </a:lnTo>
                                      <a:lnTo>
                                        <a:pt x="7420" y="1475843"/>
                                      </a:lnTo>
                                      <a:lnTo>
                                        <a:pt x="9470" y="1472775"/>
                                      </a:lnTo>
                                      <a:lnTo>
                                        <a:pt x="11521" y="1469707"/>
                                      </a:lnTo>
                                      <a:lnTo>
                                        <a:pt x="13850" y="1466868"/>
                                      </a:lnTo>
                                      <a:lnTo>
                                        <a:pt x="16459" y="1464259"/>
                                      </a:lnTo>
                                      <a:lnTo>
                                        <a:pt x="19069" y="1461650"/>
                                      </a:lnTo>
                                      <a:lnTo>
                                        <a:pt x="21907" y="1459320"/>
                                      </a:lnTo>
                                      <a:lnTo>
                                        <a:pt x="24975" y="1457270"/>
                                      </a:lnTo>
                                      <a:lnTo>
                                        <a:pt x="28043" y="1455220"/>
                                      </a:lnTo>
                                      <a:lnTo>
                                        <a:pt x="31282" y="1453489"/>
                                      </a:lnTo>
                                      <a:lnTo>
                                        <a:pt x="34691" y="1452077"/>
                                      </a:lnTo>
                                      <a:lnTo>
                                        <a:pt x="38100" y="1450665"/>
                                      </a:lnTo>
                                      <a:lnTo>
                                        <a:pt x="41614" y="1449599"/>
                                      </a:lnTo>
                                      <a:lnTo>
                                        <a:pt x="45233" y="1448879"/>
                                      </a:lnTo>
                                      <a:lnTo>
                                        <a:pt x="48852" y="1448159"/>
                                      </a:lnTo>
                                      <a:lnTo>
                                        <a:pt x="52507" y="1447799"/>
                                      </a:lnTo>
                                      <a:lnTo>
                                        <a:pt x="56197" y="1447799"/>
                                      </a:lnTo>
                                      <a:lnTo>
                                        <a:pt x="1544002" y="1447799"/>
                                      </a:lnTo>
                                      <a:lnTo>
                                        <a:pt x="1547692" y="1447799"/>
                                      </a:lnTo>
                                      <a:lnTo>
                                        <a:pt x="1551346" y="1448159"/>
                                      </a:lnTo>
                                      <a:lnTo>
                                        <a:pt x="1554965" y="1448879"/>
                                      </a:lnTo>
                                      <a:lnTo>
                                        <a:pt x="1558584" y="1449599"/>
                                      </a:lnTo>
                                      <a:lnTo>
                                        <a:pt x="1575223" y="1457270"/>
                                      </a:lnTo>
                                      <a:lnTo>
                                        <a:pt x="1578292" y="1459320"/>
                                      </a:lnTo>
                                      <a:lnTo>
                                        <a:pt x="1590728" y="1472775"/>
                                      </a:lnTo>
                                      <a:lnTo>
                                        <a:pt x="1592778" y="1475843"/>
                                      </a:lnTo>
                                      <a:lnTo>
                                        <a:pt x="1599119" y="1493033"/>
                                      </a:lnTo>
                                      <a:lnTo>
                                        <a:pt x="1599839" y="1496652"/>
                                      </a:lnTo>
                                      <a:lnTo>
                                        <a:pt x="1600199" y="1500307"/>
                                      </a:lnTo>
                                      <a:lnTo>
                                        <a:pt x="1600199" y="1503997"/>
                                      </a:lnTo>
                                      <a:lnTo>
                                        <a:pt x="1600199" y="1572577"/>
                                      </a:lnTo>
                                      <a:lnTo>
                                        <a:pt x="1600199" y="1576267"/>
                                      </a:lnTo>
                                      <a:lnTo>
                                        <a:pt x="1599839" y="1579921"/>
                                      </a:lnTo>
                                      <a:lnTo>
                                        <a:pt x="1599119" y="1583540"/>
                                      </a:lnTo>
                                      <a:lnTo>
                                        <a:pt x="1598399" y="1587159"/>
                                      </a:lnTo>
                                      <a:lnTo>
                                        <a:pt x="1590728" y="1603798"/>
                                      </a:lnTo>
                                      <a:lnTo>
                                        <a:pt x="1588678" y="1606866"/>
                                      </a:lnTo>
                                      <a:lnTo>
                                        <a:pt x="1575223" y="1619303"/>
                                      </a:lnTo>
                                      <a:lnTo>
                                        <a:pt x="1572155" y="1621353"/>
                                      </a:lnTo>
                                      <a:lnTo>
                                        <a:pt x="1568917" y="1623084"/>
                                      </a:lnTo>
                                      <a:lnTo>
                                        <a:pt x="1565507" y="1624496"/>
                                      </a:lnTo>
                                      <a:lnTo>
                                        <a:pt x="1562098" y="1625908"/>
                                      </a:lnTo>
                                      <a:lnTo>
                                        <a:pt x="1544002" y="1628774"/>
                                      </a:lnTo>
                                      <a:lnTo>
                                        <a:pt x="56197" y="1628774"/>
                                      </a:lnTo>
                                      <a:lnTo>
                                        <a:pt x="52507" y="1628774"/>
                                      </a:lnTo>
                                      <a:lnTo>
                                        <a:pt x="48852" y="1628414"/>
                                      </a:lnTo>
                                      <a:lnTo>
                                        <a:pt x="45233" y="1627694"/>
                                      </a:lnTo>
                                      <a:lnTo>
                                        <a:pt x="41614" y="1626974"/>
                                      </a:lnTo>
                                      <a:lnTo>
                                        <a:pt x="38100" y="1625909"/>
                                      </a:lnTo>
                                      <a:lnTo>
                                        <a:pt x="34691" y="1624496"/>
                                      </a:lnTo>
                                      <a:lnTo>
                                        <a:pt x="31282" y="1623084"/>
                                      </a:lnTo>
                                      <a:lnTo>
                                        <a:pt x="28043" y="1621353"/>
                                      </a:lnTo>
                                      <a:lnTo>
                                        <a:pt x="24975" y="1619303"/>
                                      </a:lnTo>
                                      <a:lnTo>
                                        <a:pt x="21907" y="1617253"/>
                                      </a:lnTo>
                                      <a:lnTo>
                                        <a:pt x="9470" y="1603798"/>
                                      </a:lnTo>
                                      <a:lnTo>
                                        <a:pt x="7420" y="1600730"/>
                                      </a:lnTo>
                                      <a:lnTo>
                                        <a:pt x="1079" y="1583540"/>
                                      </a:lnTo>
                                      <a:lnTo>
                                        <a:pt x="359" y="1579921"/>
                                      </a:lnTo>
                                      <a:lnTo>
                                        <a:pt x="0" y="1576267"/>
                                      </a:lnTo>
                                      <a:lnTo>
                                        <a:pt x="0" y="1572577"/>
                                      </a:lnTo>
                                    </a:path>
                                    <a:path w="1600200" h="1924050">
                                      <a:moveTo>
                                        <a:pt x="0" y="1867852"/>
                                      </a:moveTo>
                                      <a:lnTo>
                                        <a:pt x="0" y="1799272"/>
                                      </a:lnTo>
                                      <a:lnTo>
                                        <a:pt x="0" y="1795582"/>
                                      </a:lnTo>
                                      <a:lnTo>
                                        <a:pt x="359" y="1791927"/>
                                      </a:lnTo>
                                      <a:lnTo>
                                        <a:pt x="1079" y="1788308"/>
                                      </a:lnTo>
                                      <a:lnTo>
                                        <a:pt x="1799" y="1784689"/>
                                      </a:lnTo>
                                      <a:lnTo>
                                        <a:pt x="2865" y="1781175"/>
                                      </a:lnTo>
                                      <a:lnTo>
                                        <a:pt x="4277" y="1777766"/>
                                      </a:lnTo>
                                      <a:lnTo>
                                        <a:pt x="5689" y="1774357"/>
                                      </a:lnTo>
                                      <a:lnTo>
                                        <a:pt x="7420" y="1771118"/>
                                      </a:lnTo>
                                      <a:lnTo>
                                        <a:pt x="9470" y="1768050"/>
                                      </a:lnTo>
                                      <a:lnTo>
                                        <a:pt x="11521" y="1764982"/>
                                      </a:lnTo>
                                      <a:lnTo>
                                        <a:pt x="13850" y="1762143"/>
                                      </a:lnTo>
                                      <a:lnTo>
                                        <a:pt x="16459" y="1759534"/>
                                      </a:lnTo>
                                      <a:lnTo>
                                        <a:pt x="19069" y="1756925"/>
                                      </a:lnTo>
                                      <a:lnTo>
                                        <a:pt x="21907" y="1754595"/>
                                      </a:lnTo>
                                      <a:lnTo>
                                        <a:pt x="45233" y="1744154"/>
                                      </a:lnTo>
                                      <a:lnTo>
                                        <a:pt x="48852" y="1743434"/>
                                      </a:lnTo>
                                      <a:lnTo>
                                        <a:pt x="52507" y="1743074"/>
                                      </a:lnTo>
                                      <a:lnTo>
                                        <a:pt x="56197" y="1743074"/>
                                      </a:lnTo>
                                      <a:lnTo>
                                        <a:pt x="1477327" y="1743074"/>
                                      </a:lnTo>
                                      <a:lnTo>
                                        <a:pt x="1481017" y="1743074"/>
                                      </a:lnTo>
                                      <a:lnTo>
                                        <a:pt x="1484671" y="1743434"/>
                                      </a:lnTo>
                                      <a:lnTo>
                                        <a:pt x="1488290" y="1744154"/>
                                      </a:lnTo>
                                      <a:lnTo>
                                        <a:pt x="1491909" y="1744874"/>
                                      </a:lnTo>
                                      <a:lnTo>
                                        <a:pt x="1508548" y="1752545"/>
                                      </a:lnTo>
                                      <a:lnTo>
                                        <a:pt x="1511616" y="1754595"/>
                                      </a:lnTo>
                                      <a:lnTo>
                                        <a:pt x="1524053" y="1768050"/>
                                      </a:lnTo>
                                      <a:lnTo>
                                        <a:pt x="1526103" y="1771118"/>
                                      </a:lnTo>
                                      <a:lnTo>
                                        <a:pt x="1527834" y="1774357"/>
                                      </a:lnTo>
                                      <a:lnTo>
                                        <a:pt x="1529246" y="1777766"/>
                                      </a:lnTo>
                                      <a:lnTo>
                                        <a:pt x="1530659" y="1781175"/>
                                      </a:lnTo>
                                      <a:lnTo>
                                        <a:pt x="1533524" y="1799272"/>
                                      </a:lnTo>
                                      <a:lnTo>
                                        <a:pt x="1533524" y="1867852"/>
                                      </a:lnTo>
                                      <a:lnTo>
                                        <a:pt x="1529246" y="1889357"/>
                                      </a:lnTo>
                                      <a:lnTo>
                                        <a:pt x="1527834" y="1892767"/>
                                      </a:lnTo>
                                      <a:lnTo>
                                        <a:pt x="1526103" y="1896005"/>
                                      </a:lnTo>
                                      <a:lnTo>
                                        <a:pt x="1524053" y="1899073"/>
                                      </a:lnTo>
                                      <a:lnTo>
                                        <a:pt x="1522003" y="1902141"/>
                                      </a:lnTo>
                                      <a:lnTo>
                                        <a:pt x="1498832" y="1919771"/>
                                      </a:lnTo>
                                      <a:lnTo>
                                        <a:pt x="1495423" y="1921183"/>
                                      </a:lnTo>
                                      <a:lnTo>
                                        <a:pt x="1491909" y="1922249"/>
                                      </a:lnTo>
                                      <a:lnTo>
                                        <a:pt x="1488290" y="1922969"/>
                                      </a:lnTo>
                                      <a:lnTo>
                                        <a:pt x="1484671" y="1923689"/>
                                      </a:lnTo>
                                      <a:lnTo>
                                        <a:pt x="1481017" y="1924049"/>
                                      </a:lnTo>
                                      <a:lnTo>
                                        <a:pt x="1477327" y="1924049"/>
                                      </a:lnTo>
                                      <a:lnTo>
                                        <a:pt x="56197" y="1924049"/>
                                      </a:lnTo>
                                      <a:lnTo>
                                        <a:pt x="52507" y="1924049"/>
                                      </a:lnTo>
                                      <a:lnTo>
                                        <a:pt x="48852" y="1923689"/>
                                      </a:lnTo>
                                      <a:lnTo>
                                        <a:pt x="45233" y="1922969"/>
                                      </a:lnTo>
                                      <a:lnTo>
                                        <a:pt x="41614" y="1922249"/>
                                      </a:lnTo>
                                      <a:lnTo>
                                        <a:pt x="38100" y="1921183"/>
                                      </a:lnTo>
                                      <a:lnTo>
                                        <a:pt x="34691" y="1919771"/>
                                      </a:lnTo>
                                      <a:lnTo>
                                        <a:pt x="31282" y="1918359"/>
                                      </a:lnTo>
                                      <a:lnTo>
                                        <a:pt x="9470" y="1899073"/>
                                      </a:lnTo>
                                      <a:lnTo>
                                        <a:pt x="7420" y="1896005"/>
                                      </a:lnTo>
                                      <a:lnTo>
                                        <a:pt x="0" y="1871542"/>
                                      </a:lnTo>
                                      <a:lnTo>
                                        <a:pt x="0" y="1867852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0.7pt;height:192pt;width:540pt;z-index:-251629568;mso-width-relative:page;mso-height-relative:page;" coordsize="6858000,2438400" o:gfxdata="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">
                      <o:lock v:ext="edit" aspectratio="f"/>
                      <v:shape id="Graphic 6" o:spid="_x0000_s1026" o:spt="100" style="position:absolute;left:4762;top:4762;height:2428875;width:6848475;" filled="f" stroked="t" coordsize="6848475,2428875" o:gfxdata="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pZp1vQAA&#10;ANoAAAAPAAAAAAAAAAEAIAAAACIAAABkcnMvZG93bnJldi54bWxQSwECFAAUAAAACACHTuJAMy8F&#10;njsAAAA5AAAAEAAAAAAAAAABACAAAAAMAQAAZHJzL3NoYXBleG1sLnhtbFBLBQYAAAAABgAGAFsB&#10;AAC2AwAAAAA=&#10;" path="m0,2395537l0,33337,0,28916,845,24664,28916,0,33337,0,6815136,0,6819557,0,6823809,845,6827893,2537,6831977,4229,6835583,6638,6838709,9764,6841835,12890,6848474,33337,6848474,2395537,6823809,2428028,6815136,2428874,33337,2428874,845,2404210,0,2399957,0,2395537xe">
                        <v:fill on="f" focussize="0,0"/>
                        <v:stroke weight="0.74992125984252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7" o:spid="_x0000_s1026" o:spt="100" style="position:absolute;left:90487;top:328612;height:1924050;width:1600200;" filled="f" stroked="t" coordsize="1600200,1924050" o:gfxdata="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7PSlvQAA&#10;ANoAAAAPAAAAAAAAAAEAIAAAACIAAABkcnMvZG93bnJldi54bWxQSwECFAAUAAAACACHTuJAMy8F&#10;njsAAAA5AAAAEAAAAAAAAAABACAAAAAMAQAAZHJzL3NoYXBleG1sLnhtbFBLBQYAAAAABgAGAFsB&#10;AAC2AwAAAAA=&#10;" path="m0,124777l0,56197,0,52507,359,48852,1079,45233,1799,41614,2865,38100,4277,34691,5689,31282,7420,28043,9470,24975,11521,21907,13850,19069,16459,16459,19069,13850,21907,11521,24975,9471,28043,7420,52507,0,56197,0,753427,0,757117,0,760771,359,784648,9471,787717,11521,790555,13850,793164,16459,795774,19069,798103,21907,800153,24975,802203,28043,803934,31282,805347,34691,806759,38100,809624,56197,809624,124777,805346,146283,803934,149692,802203,152930,800153,155999,798103,159067,764390,179895,753427,180974,56197,180974,34691,176697,31282,175285,28043,173553,24975,171503,21907,169453,4277,146283,2865,142874,1799,139360,1079,135741,359,132121,0,128467,0,124777em0,410527l0,341947,0,338257,359,334602,1079,330983,1799,327364,2865,323850,4277,320441,5689,317032,7420,313793,9470,310725,11521,307657,13850,304818,16459,302209,19069,299600,21907,297270,24975,295220,28043,293170,31282,291439,34691,290027,38100,288615,41614,287549,45233,286829,48852,286109,52507,285749,56197,285749,810577,285749,814267,285749,817921,286109,821540,286829,825159,287549,828674,288615,832083,290027,835492,291439,838730,293170,841798,295220,844867,297270,847705,299600,850314,302209,852924,304818,866774,341947,866774,410527,866774,414217,866414,417871,865694,421490,864975,425109,850314,450265,847705,452874,832083,462447,828674,463859,825159,464925,821540,465645,817921,466365,814267,466724,810577,466724,56197,466724,52507,466724,48852,466365,45233,465645,41614,464925,38100,463859,34691,462447,31282,461035,28043,459303,24975,457253,21907,455203,1079,421490,0,414217,0,410527em0,705802l0,637222,0,633532,359,629877,1079,626258,1799,622639,2865,619125,4277,615716,5689,612307,34691,585302,56197,581024,782002,581024,803508,585302,806917,586714,810155,588445,813223,590495,816292,592545,819130,594875,821739,597484,824349,600093,837119,626258,837839,629877,838199,633532,838199,637222,838199,705802,838199,709492,837839,713146,837119,716765,836400,720384,828728,737023,826678,740092,824349,742930,821739,745539,819130,748149,816292,750478,813223,752528,810155,754578,806917,756309,803508,757721,800099,759134,782002,761999,56197,761999,34691,757721,31282,756309,28043,754578,24975,752528,21907,750478,19069,748149,16459,745539,13850,742930,1079,716765,359,713146,0,709492,0,705802em0,991552l0,922972,0,919282,359,915627,1079,912008,1799,908389,2865,904875,4277,901466,5689,898057,7420,894818,9470,891750,11521,888682,13850,885843,16459,883234,19069,880625,21907,878295,52507,866774,56197,866774,943927,866774,947617,866774,951271,867134,954890,867854,958509,868574,983664,883234,986274,885843,988603,888682,990653,891750,992703,894818,994434,898057,995846,901466,997258,904875,1000124,922972,1000124,991552,995846,1013058,994434,1016467,992703,1019705,990653,1022773,988603,1025842,986274,1028680,983664,1031289,981055,1033899,954890,1046669,951271,1047389,947617,1047749,943927,1047749,56197,1047749,24975,1038278,21907,1036228,19069,1033899,16459,1031289,13850,1028680,4277,1013058,2865,1009649,1799,1006134,1079,1002515,359,998896,0,995242,0,991552em0,1286827l0,1218247,0,1214557,359,1210902,1079,1207283,1799,1203664,2865,1200150,4277,1196741,5689,1193332,7420,1190093,9470,1187025,11521,1183957,13850,1181118,16459,1178509,19069,1175900,21907,1173570,24975,1171520,28043,1169470,31282,1167739,34691,1166327,38100,1164915,56197,1162049,1172527,1162049,1176217,1162049,1179871,1162409,1183490,1163129,1187109,1163849,1203748,1171520,1206816,1173570,1209655,1175900,1212264,1178509,1214873,1181118,1224446,1196741,1225859,1200150,1228724,1218247,1228724,1286827,1228724,1290517,1228364,1294171,1227644,1297790,1226925,1301409,1219253,1318048,1217203,1321117,1203748,1333553,1200680,1335603,1197442,1337334,1194033,1338746,1190623,1340159,1172527,1343024,56197,1343024,52507,1343024,48852,1342664,45233,1341944,41614,1341224,38100,1340158,34691,1338746,31282,1337334,4277,1308333,2865,1304923,1799,1301409,1079,1297790,359,1294171,0,1290517,0,1286827em0,1572577l0,1503997,0,1500307,359,1496652,1079,1493033,1799,1489414,2865,1485900,4277,1482491,5689,1479082,7420,1475843,9470,1472775,11521,1469707,13850,1466868,16459,1464259,19069,1461650,21907,1459320,24975,1457270,28043,1455220,31282,1453489,34691,1452077,38100,1450665,41614,1449599,45233,1448879,48852,1448159,52507,1447799,56197,1447799,1544002,1447799,1547692,1447799,1551346,1448159,1554965,1448879,1558584,1449599,1575223,1457270,1578292,1459320,1590728,1472775,1592778,1475843,1599119,1493033,1599839,1496652,1600199,1500307,1600199,1503997,1600199,1572577,1600199,1576267,1599839,1579921,1599119,1583540,1598399,1587159,1590728,1603798,1588678,1606866,1575223,1619303,1572155,1621353,1568917,1623084,1565507,1624496,1562098,1625908,1544002,1628774,56197,1628774,52507,1628774,48852,1628414,45233,1627694,41614,1626974,38100,1625909,34691,1624496,31282,1623084,28043,1621353,24975,1619303,21907,1617253,9470,1603798,7420,1600730,1079,1583540,359,1579921,0,1576267,0,1572577em0,1867852l0,1799272,0,1795582,359,1791927,1079,1788308,1799,1784689,2865,1781175,4277,1777766,5689,1774357,7420,1771118,9470,1768050,11521,1764982,13850,1762143,16459,1759534,19069,1756925,21907,1754595,45233,1744154,48852,1743434,52507,1743074,56197,1743074,1477327,1743074,1481017,1743074,1484671,1743434,1488290,1744154,1491909,1744874,1508548,1752545,1511616,1754595,1524053,1768050,1526103,1771118,1527834,1774357,1529246,1777766,1530659,1781175,1533524,1799272,1533524,1867852,1529246,1889357,1527834,1892767,1526103,1896005,1524053,1899073,1522003,1902141,1498832,1919771,1495423,1921183,1491909,1922249,1488290,1922969,1484671,1923689,1481017,1924049,1477327,1924049,56197,1924049,52507,1924049,48852,1923689,45233,1922969,41614,1922249,38100,1921183,34691,1919771,31282,1918359,9470,1899073,7420,1896005,0,1871542,0,1867852e">
                        <v:fill on="f" focussize="0,0"/>
                        <v:stroke weight="0.74992125984252pt" color="#000000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b/>
                <w:sz w:val="21"/>
              </w:rPr>
              <w:t xml:space="preserve">Password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1"/>
              </w:rPr>
              <w:t>Example</w:t>
            </w:r>
          </w:p>
        </w:tc>
        <w:tc>
          <w:tcPr>
            <w:tcW w:w="930" w:type="dxa"/>
            <w:tcBorders>
              <w:top w:val="nil"/>
            </w:tcBorders>
          </w:tcPr>
          <w:p w14:paraId="4DDE0C39">
            <w:pPr>
              <w:pStyle w:val="10"/>
              <w:spacing w:before="74"/>
              <w:ind w:left="122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1"/>
              </w:rPr>
              <w:t>Length</w:t>
            </w:r>
          </w:p>
        </w:tc>
        <w:tc>
          <w:tcPr>
            <w:tcW w:w="3405" w:type="dxa"/>
            <w:tcBorders>
              <w:top w:val="nil"/>
            </w:tcBorders>
          </w:tcPr>
          <w:p w14:paraId="4B030D2D">
            <w:pPr>
              <w:pStyle w:val="10"/>
              <w:spacing w:before="74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1"/>
              </w:rPr>
              <w:t>Complexity</w:t>
            </w:r>
          </w:p>
        </w:tc>
        <w:tc>
          <w:tcPr>
            <w:tcW w:w="3593" w:type="dxa"/>
            <w:tcBorders>
              <w:top w:val="nil"/>
              <w:right w:val="nil"/>
            </w:tcBorders>
          </w:tcPr>
          <w:p w14:paraId="2FEB78EF">
            <w:pPr>
              <w:pStyle w:val="10"/>
              <w:spacing w:before="74"/>
              <w:ind w:left="124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</w:rPr>
              <w:t>Estimated</w:t>
            </w:r>
            <w:r>
              <w:rPr>
                <w:rFonts w:hint="default" w:ascii="Times New Roman" w:hAnsi="Times New Roman" w:cs="Times New Roman"/>
                <w:b/>
                <w:spacing w:val="-2"/>
                <w:sz w:val="21"/>
              </w:rPr>
              <w:t xml:space="preserve"> Strength</w:t>
            </w:r>
          </w:p>
        </w:tc>
      </w:tr>
      <w:tr w14:paraId="444C13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872" w:type="dxa"/>
            <w:tcBorders>
              <w:left w:val="nil"/>
            </w:tcBorders>
          </w:tcPr>
          <w:p w14:paraId="78B77E35">
            <w:pPr>
              <w:pStyle w:val="10"/>
              <w:ind w:left="210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pacing w:val="-2"/>
                <w:sz w:val="21"/>
              </w:rPr>
              <w:t>password123</w:t>
            </w:r>
          </w:p>
        </w:tc>
        <w:tc>
          <w:tcPr>
            <w:tcW w:w="930" w:type="dxa"/>
          </w:tcPr>
          <w:p w14:paraId="386C6E03">
            <w:pPr>
              <w:pStyle w:val="10"/>
              <w:ind w:left="122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pacing w:val="-5"/>
                <w:sz w:val="21"/>
              </w:rPr>
              <w:t>11</w:t>
            </w:r>
          </w:p>
        </w:tc>
        <w:tc>
          <w:tcPr>
            <w:tcW w:w="3405" w:type="dxa"/>
          </w:tcPr>
          <w:p w14:paraId="38F30A43">
            <w:pPr>
              <w:pStyle w:val="10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 xml:space="preserve">Low (common word + </w:t>
            </w:r>
            <w:r>
              <w:rPr>
                <w:rFonts w:hint="default" w:ascii="Times New Roman" w:hAnsi="Times New Roman" w:cs="Times New Roman"/>
                <w:spacing w:val="-2"/>
                <w:sz w:val="21"/>
              </w:rPr>
              <w:t>numbers)</w:t>
            </w:r>
          </w:p>
        </w:tc>
        <w:tc>
          <w:tcPr>
            <w:tcW w:w="3593" w:type="dxa"/>
            <w:tcBorders>
              <w:right w:val="nil"/>
            </w:tcBorders>
          </w:tcPr>
          <w:p w14:paraId="24CC6E83">
            <w:pPr>
              <w:pStyle w:val="10"/>
              <w:ind w:left="124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</w:rPr>
              <w:t>Weak</w:t>
            </w:r>
            <w:r>
              <w:rPr>
                <w:rFonts w:hint="default" w:ascii="Times New Roman" w:hAnsi="Times New Roman" w:cs="Times New Roman"/>
                <w:b/>
                <w:spacing w:val="-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</w:rPr>
              <w:t>-</w:t>
            </w:r>
            <w:r>
              <w:rPr>
                <w:rFonts w:hint="default" w:ascii="Times New Roman" w:hAnsi="Times New Roman" w:cs="Times New Roman"/>
                <w:spacing w:val="-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</w:rPr>
              <w:t>Crackable</w:t>
            </w:r>
            <w:r>
              <w:rPr>
                <w:rFonts w:hint="default" w:ascii="Times New Roman" w:hAnsi="Times New Roman" w:cs="Times New Roman"/>
                <w:spacing w:val="-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</w:rPr>
              <w:t>in</w:t>
            </w:r>
            <w:r>
              <w:rPr>
                <w:rFonts w:hint="default" w:ascii="Times New Roman" w:hAnsi="Times New Roman" w:cs="Times New Roman"/>
                <w:spacing w:val="-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1"/>
              </w:rPr>
              <w:t>seconds</w:t>
            </w:r>
          </w:p>
        </w:tc>
      </w:tr>
      <w:tr w14:paraId="7F67CC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872" w:type="dxa"/>
            <w:tcBorders>
              <w:left w:val="nil"/>
            </w:tcBorders>
          </w:tcPr>
          <w:p w14:paraId="788276FE">
            <w:pPr>
              <w:pStyle w:val="10"/>
              <w:ind w:left="210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pacing w:val="-2"/>
                <w:sz w:val="21"/>
              </w:rPr>
              <w:t>Password123!</w:t>
            </w:r>
          </w:p>
        </w:tc>
        <w:tc>
          <w:tcPr>
            <w:tcW w:w="930" w:type="dxa"/>
          </w:tcPr>
          <w:p w14:paraId="5B1F3D59">
            <w:pPr>
              <w:pStyle w:val="10"/>
              <w:ind w:left="122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pacing w:val="-5"/>
                <w:sz w:val="21"/>
              </w:rPr>
              <w:t>12</w:t>
            </w:r>
          </w:p>
        </w:tc>
        <w:tc>
          <w:tcPr>
            <w:tcW w:w="3405" w:type="dxa"/>
          </w:tcPr>
          <w:p w14:paraId="49B4B861">
            <w:pPr>
              <w:pStyle w:val="10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 xml:space="preserve">Medium (mixed case + </w:t>
            </w:r>
            <w:r>
              <w:rPr>
                <w:rFonts w:hint="default" w:ascii="Times New Roman" w:hAnsi="Times New Roman" w:cs="Times New Roman"/>
                <w:spacing w:val="-2"/>
                <w:sz w:val="21"/>
              </w:rPr>
              <w:t>symbol)</w:t>
            </w:r>
          </w:p>
        </w:tc>
        <w:tc>
          <w:tcPr>
            <w:tcW w:w="3593" w:type="dxa"/>
            <w:tcBorders>
              <w:right w:val="nil"/>
            </w:tcBorders>
          </w:tcPr>
          <w:p w14:paraId="22EB09E2">
            <w:pPr>
              <w:pStyle w:val="10"/>
              <w:ind w:left="124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</w:rPr>
              <w:t>Fair</w:t>
            </w:r>
            <w:r>
              <w:rPr>
                <w:rFonts w:hint="default" w:ascii="Times New Roman" w:hAnsi="Times New Roman" w:cs="Times New Roman"/>
                <w:b/>
                <w:spacing w:val="-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</w:rPr>
              <w:t>-</w:t>
            </w:r>
            <w:r>
              <w:rPr>
                <w:rFonts w:hint="default" w:ascii="Times New Roman" w:hAnsi="Times New Roman" w:cs="Times New Roman"/>
                <w:spacing w:val="-7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</w:rPr>
              <w:t>Vulnerable</w:t>
            </w:r>
            <w:r>
              <w:rPr>
                <w:rFonts w:hint="default" w:ascii="Times New Roman" w:hAnsi="Times New Roman" w:cs="Times New Roman"/>
                <w:spacing w:val="-2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</w:rPr>
              <w:t>to</w:t>
            </w:r>
            <w:r>
              <w:rPr>
                <w:rFonts w:hint="default" w:ascii="Times New Roman" w:hAnsi="Times New Roman" w:cs="Times New Roman"/>
                <w:spacing w:val="-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</w:rPr>
              <w:t>dictionary</w:t>
            </w:r>
            <w:r>
              <w:rPr>
                <w:rFonts w:hint="default" w:ascii="Times New Roman" w:hAnsi="Times New Roman" w:cs="Times New Roman"/>
                <w:spacing w:val="-2"/>
                <w:sz w:val="21"/>
              </w:rPr>
              <w:t xml:space="preserve"> attacks</w:t>
            </w:r>
          </w:p>
        </w:tc>
      </w:tr>
      <w:tr w14:paraId="677A4D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872" w:type="dxa"/>
            <w:tcBorders>
              <w:left w:val="nil"/>
            </w:tcBorders>
          </w:tcPr>
          <w:p w14:paraId="76D32388">
            <w:pPr>
              <w:pStyle w:val="10"/>
              <w:ind w:left="210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pacing w:val="-2"/>
                <w:sz w:val="21"/>
              </w:rPr>
              <w:t>Tr0ub4dor&amp;3</w:t>
            </w:r>
          </w:p>
        </w:tc>
        <w:tc>
          <w:tcPr>
            <w:tcW w:w="930" w:type="dxa"/>
          </w:tcPr>
          <w:p w14:paraId="7BA13D46">
            <w:pPr>
              <w:pStyle w:val="10"/>
              <w:spacing w:before="74"/>
              <w:ind w:left="122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pacing w:val="-5"/>
                <w:sz w:val="21"/>
              </w:rPr>
              <w:t>11</w:t>
            </w:r>
          </w:p>
        </w:tc>
        <w:tc>
          <w:tcPr>
            <w:tcW w:w="3405" w:type="dxa"/>
          </w:tcPr>
          <w:p w14:paraId="79E86888">
            <w:pPr>
              <w:pStyle w:val="10"/>
              <w:spacing w:before="74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 xml:space="preserve">Medium-High (leet speak + </w:t>
            </w:r>
            <w:r>
              <w:rPr>
                <w:rFonts w:hint="default" w:ascii="Times New Roman" w:hAnsi="Times New Roman" w:cs="Times New Roman"/>
                <w:spacing w:val="-2"/>
                <w:sz w:val="21"/>
              </w:rPr>
              <w:t>symbol)</w:t>
            </w:r>
          </w:p>
        </w:tc>
        <w:tc>
          <w:tcPr>
            <w:tcW w:w="3593" w:type="dxa"/>
            <w:tcBorders>
              <w:right w:val="nil"/>
            </w:tcBorders>
          </w:tcPr>
          <w:p w14:paraId="642FAE79">
            <w:pPr>
              <w:pStyle w:val="10"/>
              <w:spacing w:before="74"/>
              <w:ind w:left="124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</w:rPr>
              <w:t xml:space="preserve">Good </w:t>
            </w:r>
            <w:r>
              <w:rPr>
                <w:rFonts w:hint="default" w:ascii="Times New Roman" w:hAnsi="Times New Roman" w:cs="Times New Roman"/>
                <w:sz w:val="21"/>
              </w:rPr>
              <w:t xml:space="preserve">- Still predictable </w:t>
            </w:r>
            <w:r>
              <w:rPr>
                <w:rFonts w:hint="default" w:ascii="Times New Roman" w:hAnsi="Times New Roman" w:cs="Times New Roman"/>
                <w:spacing w:val="-2"/>
                <w:sz w:val="21"/>
              </w:rPr>
              <w:t>pattern</w:t>
            </w:r>
          </w:p>
        </w:tc>
      </w:tr>
      <w:tr w14:paraId="3DE006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872" w:type="dxa"/>
            <w:tcBorders>
              <w:left w:val="nil"/>
            </w:tcBorders>
          </w:tcPr>
          <w:p w14:paraId="212C94BE">
            <w:pPr>
              <w:pStyle w:val="10"/>
              <w:ind w:left="210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pacing w:val="-2"/>
                <w:sz w:val="21"/>
              </w:rPr>
              <w:t>P@ssw0rd2024!</w:t>
            </w:r>
          </w:p>
        </w:tc>
        <w:tc>
          <w:tcPr>
            <w:tcW w:w="930" w:type="dxa"/>
          </w:tcPr>
          <w:p w14:paraId="3C3888A7">
            <w:pPr>
              <w:pStyle w:val="10"/>
              <w:ind w:left="122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pacing w:val="-5"/>
                <w:sz w:val="21"/>
              </w:rPr>
              <w:t>13</w:t>
            </w:r>
          </w:p>
        </w:tc>
        <w:tc>
          <w:tcPr>
            <w:tcW w:w="3405" w:type="dxa"/>
          </w:tcPr>
          <w:p w14:paraId="0148CD3C">
            <w:pPr>
              <w:pStyle w:val="10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 xml:space="preserve">Medium (substitution + </w:t>
            </w:r>
            <w:r>
              <w:rPr>
                <w:rFonts w:hint="default" w:ascii="Times New Roman" w:hAnsi="Times New Roman" w:cs="Times New Roman"/>
                <w:spacing w:val="-2"/>
                <w:sz w:val="21"/>
              </w:rPr>
              <w:t>year)</w:t>
            </w:r>
          </w:p>
        </w:tc>
        <w:tc>
          <w:tcPr>
            <w:tcW w:w="3593" w:type="dxa"/>
            <w:tcBorders>
              <w:right w:val="nil"/>
            </w:tcBorders>
          </w:tcPr>
          <w:p w14:paraId="4348E8DF">
            <w:pPr>
              <w:pStyle w:val="10"/>
              <w:ind w:left="124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</w:rPr>
              <w:t xml:space="preserve">Fair </w:t>
            </w:r>
            <w:r>
              <w:rPr>
                <w:rFonts w:hint="default" w:ascii="Times New Roman" w:hAnsi="Times New Roman" w:cs="Times New Roman"/>
                <w:sz w:val="21"/>
              </w:rPr>
              <w:t xml:space="preserve">- Predictable </w:t>
            </w:r>
            <w:r>
              <w:rPr>
                <w:rFonts w:hint="default" w:ascii="Times New Roman" w:hAnsi="Times New Roman" w:cs="Times New Roman"/>
                <w:spacing w:val="-2"/>
                <w:sz w:val="21"/>
              </w:rPr>
              <w:t>substitutions</w:t>
            </w:r>
          </w:p>
        </w:tc>
      </w:tr>
      <w:tr w14:paraId="134237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872" w:type="dxa"/>
            <w:tcBorders>
              <w:left w:val="nil"/>
            </w:tcBorders>
          </w:tcPr>
          <w:p w14:paraId="3840268B">
            <w:pPr>
              <w:pStyle w:val="10"/>
              <w:ind w:left="210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pacing w:val="-2"/>
                <w:sz w:val="21"/>
              </w:rPr>
              <w:t>M7#kL2$pQ9@vN4</w:t>
            </w:r>
          </w:p>
        </w:tc>
        <w:tc>
          <w:tcPr>
            <w:tcW w:w="930" w:type="dxa"/>
          </w:tcPr>
          <w:p w14:paraId="5384A611">
            <w:pPr>
              <w:pStyle w:val="10"/>
              <w:spacing w:before="74"/>
              <w:ind w:left="122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pacing w:val="-5"/>
                <w:sz w:val="21"/>
              </w:rPr>
              <w:t>14</w:t>
            </w:r>
          </w:p>
        </w:tc>
        <w:tc>
          <w:tcPr>
            <w:tcW w:w="3405" w:type="dxa"/>
          </w:tcPr>
          <w:p w14:paraId="7E78945A">
            <w:pPr>
              <w:pStyle w:val="10"/>
              <w:spacing w:before="74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 xml:space="preserve">High (random </w:t>
            </w:r>
            <w:r>
              <w:rPr>
                <w:rFonts w:hint="default" w:ascii="Times New Roman" w:hAnsi="Times New Roman" w:cs="Times New Roman"/>
                <w:spacing w:val="-2"/>
                <w:sz w:val="21"/>
              </w:rPr>
              <w:t>characters)</w:t>
            </w:r>
          </w:p>
        </w:tc>
        <w:tc>
          <w:tcPr>
            <w:tcW w:w="3593" w:type="dxa"/>
            <w:tcBorders>
              <w:right w:val="nil"/>
            </w:tcBorders>
          </w:tcPr>
          <w:p w14:paraId="79131CC7">
            <w:pPr>
              <w:pStyle w:val="10"/>
              <w:spacing w:before="74"/>
              <w:ind w:left="124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</w:rPr>
              <w:t>Strong</w:t>
            </w:r>
            <w:r>
              <w:rPr>
                <w:rFonts w:hint="default" w:ascii="Times New Roman" w:hAnsi="Times New Roman" w:cs="Times New Roman"/>
                <w:b/>
                <w:spacing w:val="-2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</w:rPr>
              <w:t>-</w:t>
            </w:r>
            <w:r>
              <w:rPr>
                <w:rFonts w:hint="default" w:ascii="Times New Roman" w:hAnsi="Times New Roman" w:cs="Times New Roman"/>
                <w:spacing w:val="-1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</w:rPr>
              <w:t>High</w:t>
            </w:r>
            <w:r>
              <w:rPr>
                <w:rFonts w:hint="default" w:ascii="Times New Roman" w:hAnsi="Times New Roman" w:cs="Times New Roman"/>
                <w:spacing w:val="-1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1"/>
              </w:rPr>
              <w:t>entropy</w:t>
            </w:r>
          </w:p>
        </w:tc>
      </w:tr>
      <w:tr w14:paraId="3DFEA3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872" w:type="dxa"/>
            <w:tcBorders>
              <w:left w:val="nil"/>
            </w:tcBorders>
          </w:tcPr>
          <w:p w14:paraId="7C3C3E0E">
            <w:pPr>
              <w:pStyle w:val="10"/>
              <w:ind w:left="210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correct-horse-battery-</w:t>
            </w:r>
            <w:r>
              <w:rPr>
                <w:rFonts w:hint="default" w:ascii="Times New Roman" w:hAnsi="Times New Roman" w:cs="Times New Roman"/>
                <w:spacing w:val="-2"/>
                <w:sz w:val="21"/>
              </w:rPr>
              <w:t>staple</w:t>
            </w:r>
          </w:p>
        </w:tc>
        <w:tc>
          <w:tcPr>
            <w:tcW w:w="930" w:type="dxa"/>
          </w:tcPr>
          <w:p w14:paraId="200C58B8">
            <w:pPr>
              <w:pStyle w:val="10"/>
              <w:ind w:left="122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pacing w:val="-5"/>
                <w:sz w:val="21"/>
              </w:rPr>
              <w:t>28</w:t>
            </w:r>
          </w:p>
        </w:tc>
        <w:tc>
          <w:tcPr>
            <w:tcW w:w="3405" w:type="dxa"/>
          </w:tcPr>
          <w:p w14:paraId="467ECDB4">
            <w:pPr>
              <w:pStyle w:val="10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 xml:space="preserve">High </w:t>
            </w:r>
            <w:r>
              <w:rPr>
                <w:rFonts w:hint="default" w:ascii="Times New Roman" w:hAnsi="Times New Roman" w:cs="Times New Roman"/>
                <w:spacing w:val="-2"/>
                <w:sz w:val="21"/>
              </w:rPr>
              <w:t>(passphrase)</w:t>
            </w:r>
          </w:p>
        </w:tc>
        <w:tc>
          <w:tcPr>
            <w:tcW w:w="3593" w:type="dxa"/>
            <w:tcBorders>
              <w:right w:val="nil"/>
            </w:tcBorders>
          </w:tcPr>
          <w:p w14:paraId="78F97A79">
            <w:pPr>
              <w:pStyle w:val="10"/>
              <w:ind w:left="124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</w:rPr>
              <w:t>Very</w:t>
            </w:r>
            <w:r>
              <w:rPr>
                <w:rFonts w:hint="default" w:ascii="Times New Roman" w:hAnsi="Times New Roman" w:cs="Times New Roman"/>
                <w:b/>
                <w:spacing w:val="-6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1"/>
              </w:rPr>
              <w:t>Strong</w:t>
            </w:r>
            <w:r>
              <w:rPr>
                <w:rFonts w:hint="default" w:ascii="Times New Roman" w:hAnsi="Times New Roman" w:cs="Times New Roman"/>
                <w:b/>
                <w:spacing w:val="-6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</w:rPr>
              <w:t>-</w:t>
            </w:r>
            <w:r>
              <w:rPr>
                <w:rFonts w:hint="default" w:ascii="Times New Roman" w:hAnsi="Times New Roman" w:cs="Times New Roman"/>
                <w:spacing w:val="-6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</w:rPr>
              <w:t>Length-based</w:t>
            </w:r>
            <w:r>
              <w:rPr>
                <w:rFonts w:hint="default" w:ascii="Times New Roman" w:hAnsi="Times New Roman" w:cs="Times New Roman"/>
                <w:spacing w:val="-6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1"/>
              </w:rPr>
              <w:t>security</w:t>
            </w:r>
          </w:p>
        </w:tc>
      </w:tr>
      <w:tr w14:paraId="0B02A9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2872" w:type="dxa"/>
            <w:tcBorders>
              <w:left w:val="nil"/>
              <w:bottom w:val="nil"/>
            </w:tcBorders>
          </w:tcPr>
          <w:p w14:paraId="37DCE767">
            <w:pPr>
              <w:pStyle w:val="10"/>
              <w:ind w:left="210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pacing w:val="-2"/>
                <w:sz w:val="21"/>
              </w:rPr>
              <w:t>Rv8$mK#2Qp!Wx7@Nt4</w:t>
            </w:r>
          </w:p>
        </w:tc>
        <w:tc>
          <w:tcPr>
            <w:tcW w:w="930" w:type="dxa"/>
            <w:tcBorders>
              <w:bottom w:val="nil"/>
            </w:tcBorders>
          </w:tcPr>
          <w:p w14:paraId="10EFE405">
            <w:pPr>
              <w:pStyle w:val="10"/>
              <w:spacing w:before="74"/>
              <w:ind w:left="122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pacing w:val="-5"/>
                <w:sz w:val="21"/>
              </w:rPr>
              <w:t>18</w:t>
            </w:r>
          </w:p>
        </w:tc>
        <w:tc>
          <w:tcPr>
            <w:tcW w:w="3405" w:type="dxa"/>
            <w:tcBorders>
              <w:bottom w:val="nil"/>
            </w:tcBorders>
          </w:tcPr>
          <w:p w14:paraId="1FF2EE42">
            <w:pPr>
              <w:pStyle w:val="10"/>
              <w:spacing w:before="74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Very</w:t>
            </w:r>
            <w:r>
              <w:rPr>
                <w:rFonts w:hint="default" w:ascii="Times New Roman" w:hAnsi="Times New Roman" w:cs="Times New Roman"/>
                <w:spacing w:val="-5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</w:rPr>
              <w:t>High</w:t>
            </w:r>
            <w:r>
              <w:rPr>
                <w:rFonts w:hint="default" w:ascii="Times New Roman" w:hAnsi="Times New Roman" w:cs="Times New Roman"/>
                <w:spacing w:val="-5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</w:rPr>
              <w:t>(random</w:t>
            </w:r>
            <w:r>
              <w:rPr>
                <w:rFonts w:hint="default" w:ascii="Times New Roman" w:hAnsi="Times New Roman" w:cs="Times New Roman"/>
                <w:spacing w:val="-5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</w:rPr>
              <w:t>+</w:t>
            </w:r>
            <w:r>
              <w:rPr>
                <w:rFonts w:hint="default" w:ascii="Times New Roman" w:hAnsi="Times New Roman" w:cs="Times New Roman"/>
                <w:spacing w:val="-5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</w:rPr>
              <w:t>all</w:t>
            </w:r>
            <w:r>
              <w:rPr>
                <w:rFonts w:hint="default" w:ascii="Times New Roman" w:hAnsi="Times New Roman" w:cs="Times New Roman"/>
                <w:spacing w:val="-4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1"/>
              </w:rPr>
              <w:t>types)</w:t>
            </w:r>
          </w:p>
        </w:tc>
        <w:tc>
          <w:tcPr>
            <w:tcW w:w="3593" w:type="dxa"/>
            <w:tcBorders>
              <w:bottom w:val="nil"/>
              <w:right w:val="nil"/>
            </w:tcBorders>
          </w:tcPr>
          <w:p w14:paraId="3FBDA57F">
            <w:pPr>
              <w:pStyle w:val="10"/>
              <w:spacing w:before="74"/>
              <w:ind w:left="124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</w:rPr>
              <w:t xml:space="preserve">Excellent </w:t>
            </w:r>
            <w:r>
              <w:rPr>
                <w:rFonts w:hint="default" w:ascii="Times New Roman" w:hAnsi="Times New Roman" w:cs="Times New Roman"/>
                <w:sz w:val="21"/>
              </w:rPr>
              <w:t xml:space="preserve">- Maximum </w:t>
            </w:r>
            <w:r>
              <w:rPr>
                <w:rFonts w:hint="default" w:ascii="Times New Roman" w:hAnsi="Times New Roman" w:cs="Times New Roman"/>
                <w:spacing w:val="-2"/>
                <w:sz w:val="21"/>
              </w:rPr>
              <w:t>complexity</w:t>
            </w:r>
          </w:p>
        </w:tc>
      </w:tr>
      <w:tr w14:paraId="222BC7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08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04F408D5">
            <w:pPr>
              <w:pStyle w:val="10"/>
              <w:tabs>
                <w:tab w:val="left" w:pos="10627"/>
              </w:tabs>
              <w:spacing w:before="45" w:line="130" w:lineRule="exact"/>
              <w:ind w:left="52"/>
              <w:rPr>
                <w:rFonts w:hint="default" w:ascii="Times New Roman" w:hAnsi="Times New Roman" w:cs="Times New Roman"/>
                <w:sz w:val="12"/>
              </w:rPr>
            </w:pPr>
            <w:r>
              <w:rPr>
                <w:rFonts w:hint="default" w:ascii="Times New Roman" w:hAnsi="Times New Roman" w:cs="Times New Roman"/>
                <w:color w:val="8B8B8B"/>
                <w:spacing w:val="-10"/>
                <w:w w:val="140"/>
                <w:sz w:val="12"/>
              </w:rPr>
              <w:t>C</w:t>
            </w:r>
            <w:r>
              <w:rPr>
                <w:rFonts w:hint="default" w:ascii="Times New Roman" w:hAnsi="Times New Roman" w:cs="Times New Roman"/>
                <w:color w:val="8B8B8B"/>
                <w:sz w:val="12"/>
              </w:rPr>
              <w:tab/>
            </w:r>
            <w:r>
              <w:rPr>
                <w:rFonts w:hint="default" w:ascii="Times New Roman" w:hAnsi="Times New Roman" w:cs="Times New Roman"/>
                <w:color w:val="8B8B8B"/>
                <w:spacing w:val="-12"/>
                <w:w w:val="140"/>
                <w:sz w:val="12"/>
              </w:rPr>
              <w:t>C</w:t>
            </w:r>
          </w:p>
        </w:tc>
      </w:tr>
    </w:tbl>
    <w:p w14:paraId="24F5A966">
      <w:pPr>
        <w:pStyle w:val="6"/>
        <w:spacing w:before="0"/>
        <w:rPr>
          <w:rFonts w:hint="default" w:ascii="Times New Roman" w:hAnsi="Times New Roman" w:cs="Times New Roman"/>
          <w:b/>
        </w:rPr>
      </w:pPr>
    </w:p>
    <w:p w14:paraId="1BF35692">
      <w:pPr>
        <w:pStyle w:val="6"/>
        <w:spacing w:before="240"/>
        <w:rPr>
          <w:rFonts w:hint="default" w:ascii="Times New Roman" w:hAnsi="Times New Roman" w:cs="Times New Roman"/>
          <w:b/>
        </w:rPr>
      </w:pPr>
    </w:p>
    <w:p w14:paraId="6B2D872C">
      <w:pPr>
        <w:pStyle w:val="2"/>
        <w:numPr>
          <w:ilvl w:val="0"/>
          <w:numId w:val="1"/>
        </w:numPr>
        <w:tabs>
          <w:tab w:val="left" w:pos="429"/>
        </w:tabs>
        <w:spacing w:before="1" w:after="0" w:line="240" w:lineRule="auto"/>
        <w:ind w:left="429" w:right="0" w:hanging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Password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Strength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Analysis</w:t>
      </w:r>
    </w:p>
    <w:p w14:paraId="4E1209A5">
      <w:pPr>
        <w:pStyle w:val="3"/>
        <w:spacing w:before="296" w:line="403" w:lineRule="auto"/>
        <w:ind w:right="750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Key Findings from Testing: </w:t>
      </w:r>
      <w:bookmarkStart w:id="0" w:name="_GoBack"/>
      <w:bookmarkEnd w:id="0"/>
      <w:r>
        <w:rPr>
          <w:rFonts w:hint="default" w:ascii="Times New Roman" w:hAnsi="Times New Roman" w:cs="Times New Roman"/>
        </w:rPr>
        <w:t>Weak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Passwords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(Score: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0-40%)</w:t>
      </w:r>
    </w:p>
    <w:p w14:paraId="6D2AFB9B">
      <w:pPr>
        <w:pStyle w:val="6"/>
        <w:spacing w:before="122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153035</wp:posOffset>
                </wp:positionV>
                <wp:extent cx="47625" cy="47625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36.7pt;margin-top:12.05pt;height:3.75pt;width:3.75pt;mso-position-horizontal-relative:page;z-index:251659264;mso-width-relative:page;mso-height-relative:page;" fillcolor="#000000" filled="t" stroked="f" coordsize="47625,47625" o:gfxdata="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Kpj1DWAAAABwEAAA8A&#10;AAAAAAAAAQAgAAAAIgAAAGRycy9kb3ducmV2LnhtbFBLAQIUABQAAAAIAIdO4kB89aHbUgIAALYF&#10;AAAOAAAAAAAAAAEAIAAAACUBAABkcnMvZTJvRG9jLnhtbFBLBQYAAAAABgAGAFkBAADpBQAAAAA=&#10;" path="m26970,47624l20654,47624,17617,47019,0,26969,0,20654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Common words or </w:t>
      </w:r>
      <w:r>
        <w:rPr>
          <w:rFonts w:hint="default" w:ascii="Times New Roman" w:hAnsi="Times New Roman" w:cs="Times New Roman"/>
          <w:spacing w:val="-2"/>
        </w:rPr>
        <w:t>patterns</w:t>
      </w:r>
    </w:p>
    <w:p w14:paraId="01C60290">
      <w:pPr>
        <w:pStyle w:val="6"/>
        <w:spacing w:before="264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36.7pt;margin-top:19.15pt;height:3.75pt;width:3.75pt;mso-position-horizontal-relative:page;z-index:251659264;mso-width-relative:page;mso-height-relative:page;" fillcolor="#000000" filled="t" stroked="f" coordsize="47625,47625" o:gfxdata="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CBbVv1gAAAAcB&#10;AAAPAAAAAAAAAAEAIAAAACIAAABkcnMvZG93bnJldi54bWxQSwECFAAUAAAACACHTuJABLj2XFYC&#10;AAC2BQAADgAAAAAAAAABACAAAAAlAQAAZHJzL2Uyb0RvYy54bWxQSwUGAAAAAAYABgBZAQAA7QUA&#10;AAAA&#10;" path="m26970,47624l20654,47624,17617,47019,0,26969,0,20654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Only lowercase or only </w:t>
      </w:r>
      <w:r>
        <w:rPr>
          <w:rFonts w:hint="default" w:ascii="Times New Roman" w:hAnsi="Times New Roman" w:cs="Times New Roman"/>
          <w:spacing w:val="-2"/>
        </w:rPr>
        <w:t>numbers</w:t>
      </w:r>
    </w:p>
    <w:p w14:paraId="05FDD05E">
      <w:pPr>
        <w:pStyle w:val="6"/>
        <w:spacing w:before="264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36.7pt;margin-top:19.15pt;height:3.75pt;width:3.75pt;mso-position-horizontal-relative:page;z-index:251660288;mso-width-relative:page;mso-height-relative:page;" fillcolor="#000000" filled="t" stroked="f" coordsize="47625,47625" o:gfxdata="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CBbVv1gAAAAcBAAAP&#10;AAAAAAAAAAEAIAAAACIAAABkcnMvZG93bnJldi54bWxQSwECFAAUAAAACACHTuJARbbTD1MCAAC4&#10;BQAADgAAAAAAAAABACAAAAAlAQAAZHJzL2Uyb0RvYy54bWxQSwUGAAAAAAYABgBZAQAA6gUAAAAA&#10;" path="m26970,47624l20654,47624,17617,47019,0,26969,0,20654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Short length (&lt;8 </w:t>
      </w:r>
      <w:r>
        <w:rPr>
          <w:rFonts w:hint="default" w:ascii="Times New Roman" w:hAnsi="Times New Roman" w:cs="Times New Roman"/>
          <w:spacing w:val="-2"/>
        </w:rPr>
        <w:t>characters)</w:t>
      </w:r>
    </w:p>
    <w:p w14:paraId="59AEE276">
      <w:pPr>
        <w:pStyle w:val="6"/>
        <w:rPr>
          <w:rFonts w:hint="default" w:ascii="Times New Roman" w:hAnsi="Times New Roman" w:cs="Times New Roman"/>
        </w:rPr>
      </w:pPr>
    </w:p>
    <w:p w14:paraId="73F54B6E">
      <w:pPr>
        <w:pStyle w:val="6"/>
        <w:spacing w:before="1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36.7pt;margin-top:5.95pt;height:3.75pt;width:3.75pt;mso-position-horizontal-relative:page;z-index:251660288;mso-width-relative:page;mso-height-relative:page;" fillcolor="#000000" filled="t" stroked="f" coordsize="47625,47625" o:gfxdata="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tqIGDVAAAABwEAAA8A&#10;AAAAAAAAAQAgAAAAIgAAAGRycy9kb3ducmV2LnhtbFBLAQIUABQAAAAIAIdO4kBSnQ6RUwIAALgF&#10;AAAOAAAAAAAAAAEAIAAAACQBAABkcnMvZTJvRG9jLnhtbFBLBQYAAAAABgAGAFkBAADpBQAAAAA=&#10;" path="m26970,47624l20654,47624,17617,47019,0,26969,0,20654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Dictionary </w:t>
      </w:r>
      <w:r>
        <w:rPr>
          <w:rFonts w:hint="default" w:ascii="Times New Roman" w:hAnsi="Times New Roman" w:cs="Times New Roman"/>
          <w:spacing w:val="-2"/>
        </w:rPr>
        <w:t>words</w:t>
      </w:r>
    </w:p>
    <w:p w14:paraId="53B7384C">
      <w:pPr>
        <w:spacing w:before="264"/>
        <w:ind w:left="309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position w:val="3"/>
        </w:rPr>
        <w:drawing>
          <wp:inline distT="0" distB="0" distL="0" distR="0">
            <wp:extent cx="47625" cy="4699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Time to crack</w:t>
      </w:r>
      <w:r>
        <w:rPr>
          <w:rFonts w:hint="default" w:ascii="Times New Roman" w:hAnsi="Times New Roman" w:cs="Times New Roman"/>
          <w:sz w:val="24"/>
        </w:rPr>
        <w:t>: Seconds to minutes</w:t>
      </w:r>
    </w:p>
    <w:p w14:paraId="053122D6">
      <w:pPr>
        <w:pStyle w:val="6"/>
        <w:spacing w:before="47"/>
        <w:rPr>
          <w:rFonts w:hint="default" w:ascii="Times New Roman" w:hAnsi="Times New Roman" w:cs="Times New Roman"/>
        </w:rPr>
      </w:pPr>
    </w:p>
    <w:p w14:paraId="7E4D26AE">
      <w:pPr>
        <w:pStyle w:val="3"/>
        <w:spacing w:before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Fair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Passwords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(Score: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40-</w:t>
      </w:r>
      <w:r>
        <w:rPr>
          <w:rFonts w:hint="default" w:ascii="Times New Roman" w:hAnsi="Times New Roman" w:cs="Times New Roman"/>
          <w:spacing w:val="-4"/>
        </w:rPr>
        <w:t>60%)</w:t>
      </w:r>
    </w:p>
    <w:p w14:paraId="6BBA5C1C">
      <w:pPr>
        <w:pStyle w:val="6"/>
        <w:spacing w:before="32"/>
        <w:rPr>
          <w:rFonts w:hint="default" w:ascii="Times New Roman" w:hAnsi="Times New Roman" w:cs="Times New Roman"/>
          <w:b/>
        </w:rPr>
      </w:pPr>
    </w:p>
    <w:p w14:paraId="15B36750">
      <w:pPr>
        <w:pStyle w:val="6"/>
        <w:spacing w:before="1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76200</wp:posOffset>
                </wp:positionV>
                <wp:extent cx="47625" cy="47625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36.7pt;margin-top:6pt;height:3.75pt;width:3.75pt;mso-position-horizontal-relative:page;z-index:251661312;mso-width-relative:page;mso-height-relative:page;" fillcolor="#000000" filled="t" stroked="f" coordsize="47625,47625" o:gfxdata="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QJ/nW1QAAAAcBAAAP&#10;AAAAAAAAAAEAIAAAACIAAABkcnMvZG93bnJldi54bWxQSwECFAAUAAAACACHTuJAPc3Fd1QCAAC4&#10;BQAADgAAAAAAAAABACAAAAAkAQAAZHJzL2Uyb0RvYy54bWxQSwUGAAAAAAYABgBZAQAA6gUAAAAA&#10;" path="m26970,47624l20654,47624,17617,47019,0,26969,0,20654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Some complexity but </w:t>
      </w:r>
      <w:r>
        <w:rPr>
          <w:rFonts w:hint="default" w:ascii="Times New Roman" w:hAnsi="Times New Roman" w:cs="Times New Roman"/>
          <w:spacing w:val="-2"/>
        </w:rPr>
        <w:t>predictable</w:t>
      </w:r>
    </w:p>
    <w:p w14:paraId="2759E3B1">
      <w:pPr>
        <w:pStyle w:val="6"/>
        <w:spacing w:before="264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36.7pt;margin-top:19.15pt;height:3.75pt;width:3.75pt;mso-position-horizontal-relative:page;z-index:251661312;mso-width-relative:page;mso-height-relative:page;" fillcolor="#000000" filled="t" stroked="f" coordsize="47625,47625" o:gfxdata="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AIFtW/WAAAABwEAAA8AAAAA&#10;AAAAAQAgAAAAIgAAAGRycy9kb3ducmV2LnhtbFBLAQIUABQAAAAIAIdO4kDaEDQZTwIAALgFAAAO&#10;AAAAAAAAAAEAIAAAACUBAABkcnMvZTJvRG9jLnhtbFBLBQYAAAAABgAGAFkBAADmBQAAAAA=&#10;" path="m26970,47624l20654,47624,17617,47019,0,26969,0,20654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Basic substitutions (a→@, </w:t>
      </w:r>
      <w:r>
        <w:rPr>
          <w:rFonts w:hint="default" w:ascii="Times New Roman" w:hAnsi="Times New Roman" w:cs="Times New Roman"/>
          <w:spacing w:val="-4"/>
        </w:rPr>
        <w:t>o→0)</w:t>
      </w:r>
    </w:p>
    <w:p w14:paraId="2602B9EB">
      <w:pPr>
        <w:pStyle w:val="6"/>
        <w:rPr>
          <w:rFonts w:hint="default" w:ascii="Times New Roman" w:hAnsi="Times New Roman" w:cs="Times New Roman"/>
        </w:rPr>
      </w:pPr>
    </w:p>
    <w:p w14:paraId="6745A626">
      <w:pPr>
        <w:pStyle w:val="6"/>
        <w:spacing w:before="0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36.7pt;margin-top:5.95pt;height:3.75pt;width:3.75pt;mso-position-horizontal-relative:page;z-index:251662336;mso-width-relative:page;mso-height-relative:page;" fillcolor="#000000" filled="t" stroked="f" coordsize="47625,47625" o:gfxdata="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tqIGDVAAAABwEAAA8A&#10;AAAAAAAAAQAgAAAAIgAAAGRycy9kb3ducmV2LnhtbFBLAQIUABQAAAAIAIdO4kBOYggnUwIAALgF&#10;AAAOAAAAAAAAAAEAIAAAACQBAABkcnMvZTJvRG9jLnhtbFBLBQYAAAAABgAGAFkBAADpBQAAAAA=&#10;" path="m26970,47623l20654,47623,17617,47019,0,26969,0,20654,20654,0,26970,0,47625,23812,47624,26969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Lacks full character </w:t>
      </w:r>
      <w:r>
        <w:rPr>
          <w:rFonts w:hint="default" w:ascii="Times New Roman" w:hAnsi="Times New Roman" w:cs="Times New Roman"/>
          <w:spacing w:val="-2"/>
        </w:rPr>
        <w:t>variety</w:t>
      </w:r>
    </w:p>
    <w:p w14:paraId="53F040C3">
      <w:pPr>
        <w:spacing w:before="264"/>
        <w:ind w:left="549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36.7pt;margin-top:19.15pt;height:3.75pt;width:3.75pt;mso-position-horizontal-relative:page;z-index:251662336;mso-width-relative:page;mso-height-relative:page;" fillcolor="#000000" filled="t" stroked="f" coordsize="47625,47625" o:gfxdata="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AgW1b9YAAAAHAQAA&#10;DwAAAAAAAAABACAAAAAiAAAAZHJzL2Rvd25yZXYueG1sUEsBAhQAFAAAAAgAh07iQDYZHl9UAgAA&#10;uAUAAA4AAAAAAAAAAQAgAAAAJQEAAGRycy9lMm9Eb2MueG1sUEsFBgAAAAAGAAYAWQEAAOsFAAAA&#10;AA==&#10;" path="m26970,47623l20654,47623,17617,47019,0,26969,0,20654,20654,0,26970,0,47625,23812,47624,26969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sz w:val="24"/>
        </w:rPr>
        <w:t>Time</w:t>
      </w:r>
      <w:r>
        <w:rPr>
          <w:rFonts w:hint="default"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to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crack</w:t>
      </w:r>
      <w:r>
        <w:rPr>
          <w:rFonts w:hint="default" w:ascii="Times New Roman" w:hAnsi="Times New Roman" w:cs="Times New Roman"/>
          <w:sz w:val="24"/>
        </w:rPr>
        <w:t>: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Hours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days</w:t>
      </w:r>
    </w:p>
    <w:p w14:paraId="7ABF9778">
      <w:pPr>
        <w:spacing w:after="0"/>
        <w:jc w:val="left"/>
        <w:rPr>
          <w:rFonts w:hint="default" w:ascii="Times New Roman" w:hAnsi="Times New Roman" w:cs="Times New Roman"/>
          <w:sz w:val="24"/>
        </w:rPr>
        <w:sectPr>
          <w:type w:val="continuous"/>
          <w:pgSz w:w="11900" w:h="16840"/>
          <w:pgMar w:top="600" w:right="425" w:bottom="280" w:left="425" w:header="720" w:footer="720" w:gutter="0"/>
          <w:cols w:space="720" w:num="1"/>
        </w:sectPr>
      </w:pPr>
    </w:p>
    <w:p w14:paraId="52B26956">
      <w:pPr>
        <w:pStyle w:val="3"/>
        <w:spacing w:before="6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Strong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Passwords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(Score: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60-</w:t>
      </w:r>
      <w:r>
        <w:rPr>
          <w:rFonts w:hint="default" w:ascii="Times New Roman" w:hAnsi="Times New Roman" w:cs="Times New Roman"/>
          <w:spacing w:val="-4"/>
        </w:rPr>
        <w:t>80%)</w:t>
      </w:r>
    </w:p>
    <w:p w14:paraId="7338B314">
      <w:pPr>
        <w:pStyle w:val="6"/>
        <w:spacing w:before="33"/>
        <w:rPr>
          <w:rFonts w:hint="default" w:ascii="Times New Roman" w:hAnsi="Times New Roman" w:cs="Times New Roman"/>
          <w:b/>
        </w:rPr>
      </w:pPr>
    </w:p>
    <w:p w14:paraId="05430851">
      <w:pPr>
        <w:pStyle w:val="6"/>
        <w:spacing w:before="0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36.7pt;margin-top:5.95pt;height:3.75pt;width:3.75pt;mso-position-horizontal-relative:page;z-index:251663360;mso-width-relative:page;mso-height-relative:page;" fillcolor="#000000" filled="t" stroked="f" coordsize="47625,47625" o:gfxdata="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7aiBg1QAAAAcBAAAP&#10;AAAAAAAAAAEAIAAAACIAAABkcnMvZG93bnJldi54bWxQSwECFAAUAAAACACHTuJAITLDwVQCAAC4&#10;BQAADgAAAAAAAAABACAAAAAkAQAAZHJzL2Uyb0RvYy54bWxQSwUGAAAAAAYABgBZAQAA6gUAAAAA&#10;" path="m26970,47623l20654,47623,17617,47019,0,26969,0,20654,20654,0,26970,0,47625,23812,47624,26969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Mixed character </w:t>
      </w:r>
      <w:r>
        <w:rPr>
          <w:rFonts w:hint="default" w:ascii="Times New Roman" w:hAnsi="Times New Roman" w:cs="Times New Roman"/>
          <w:spacing w:val="-2"/>
        </w:rPr>
        <w:t>types</w:t>
      </w:r>
    </w:p>
    <w:p w14:paraId="0C002C0E">
      <w:pPr>
        <w:pStyle w:val="6"/>
        <w:rPr>
          <w:rFonts w:hint="default" w:ascii="Times New Roman" w:hAnsi="Times New Roman" w:cs="Times New Roman"/>
        </w:rPr>
      </w:pPr>
    </w:p>
    <w:p w14:paraId="0F5130EF">
      <w:pPr>
        <w:pStyle w:val="6"/>
        <w:spacing w:before="0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36.7pt;margin-top:5.95pt;height:3.75pt;width:3.75pt;mso-position-horizontal-relative:page;z-index:251664384;mso-width-relative:page;mso-height-relative:page;" fillcolor="#000000" filled="t" stroked="f" coordsize="47625,47625" o:gfxdata="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tqIGDVAAAABwEAAA8A&#10;AAAAAAAAAQAgAAAAIgAAAGRycy9kb3ducmV2LnhtbFBLAQIUABQAAAAIAIdO4kAisWTbUwIAALgF&#10;AAAOAAAAAAAAAAEAIAAAACQBAABkcnMvZTJvRG9jLnhtbFBLBQYAAAAABgAGAFkBAADpBQAAAAA=&#10;" path="m26970,47624l20654,47624,17617,47020,0,26969,0,20653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Adequate length (12+ </w:t>
      </w:r>
      <w:r>
        <w:rPr>
          <w:rFonts w:hint="default" w:ascii="Times New Roman" w:hAnsi="Times New Roman" w:cs="Times New Roman"/>
          <w:spacing w:val="-2"/>
        </w:rPr>
        <w:t>characters)</w:t>
      </w:r>
    </w:p>
    <w:p w14:paraId="3C752311">
      <w:pPr>
        <w:pStyle w:val="6"/>
        <w:spacing w:before="264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70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36.7pt;margin-top:19.15pt;height:3.75pt;width:3.75pt;mso-position-horizontal-relative:page;z-index:251664384;mso-width-relative:page;mso-height-relative:page;" fillcolor="#000000" filled="t" stroked="f" coordsize="47625,47625" o:gfxdata="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AgW1b9YA&#10;AAAHAQAADwAAAAAAAAABACAAAAAiAAAAZHJzL2Rvd25yZXYueG1sUEsBAhQAFAAAAAgAh07iQGG1&#10;vctaAgAAuAUAAA4AAAAAAAAAAQAgAAAAJQEAAGRycy9lMm9Eb2MueG1sUEsFBgAAAAAGAAYAWQEA&#10;APEFAAAAAA==&#10;" path="m26970,47623l20654,47623,17617,47019,0,26970,0,20653,20654,0,26970,0,47625,23812,47624,26970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Less predictable </w:t>
      </w:r>
      <w:r>
        <w:rPr>
          <w:rFonts w:hint="default" w:ascii="Times New Roman" w:hAnsi="Times New Roman" w:cs="Times New Roman"/>
          <w:spacing w:val="-2"/>
        </w:rPr>
        <w:t>patterns</w:t>
      </w:r>
    </w:p>
    <w:p w14:paraId="51453E15">
      <w:pPr>
        <w:pStyle w:val="6"/>
        <w:rPr>
          <w:rFonts w:hint="default" w:ascii="Times New Roman" w:hAnsi="Times New Roman" w:cs="Times New Roman"/>
        </w:rPr>
      </w:pPr>
    </w:p>
    <w:p w14:paraId="21300194">
      <w:pPr>
        <w:spacing w:before="0"/>
        <w:ind w:left="309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position w:val="3"/>
        </w:rPr>
        <w:drawing>
          <wp:inline distT="0" distB="0" distL="0" distR="0">
            <wp:extent cx="47625" cy="46990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Time to crack</w:t>
      </w:r>
      <w:r>
        <w:rPr>
          <w:rFonts w:hint="default" w:ascii="Times New Roman" w:hAnsi="Times New Roman" w:cs="Times New Roman"/>
          <w:sz w:val="24"/>
        </w:rPr>
        <w:t>: Months to years</w:t>
      </w:r>
    </w:p>
    <w:p w14:paraId="07C43A7D">
      <w:pPr>
        <w:pStyle w:val="6"/>
        <w:spacing w:before="33"/>
        <w:rPr>
          <w:rFonts w:hint="default" w:ascii="Times New Roman" w:hAnsi="Times New Roman" w:cs="Times New Roman"/>
        </w:rPr>
      </w:pPr>
    </w:p>
    <w:p w14:paraId="11452C8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Excellent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Passwords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(Score: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80-</w:t>
      </w:r>
      <w:r>
        <w:rPr>
          <w:rFonts w:hint="default" w:ascii="Times New Roman" w:hAnsi="Times New Roman" w:cs="Times New Roman"/>
          <w:spacing w:val="-2"/>
        </w:rPr>
        <w:t>100%)</w:t>
      </w:r>
    </w:p>
    <w:p w14:paraId="6D78CE02">
      <w:pPr>
        <w:pStyle w:val="6"/>
        <w:spacing w:before="33"/>
        <w:rPr>
          <w:rFonts w:hint="default" w:ascii="Times New Roman" w:hAnsi="Times New Roman" w:cs="Times New Roman"/>
          <w:b/>
        </w:rPr>
      </w:pPr>
    </w:p>
    <w:p w14:paraId="79F64B9A">
      <w:pPr>
        <w:pStyle w:val="6"/>
        <w:spacing w:before="0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36.7pt;margin-top:5.95pt;height:3.75pt;width:3.75pt;mso-position-horizontal-relative:page;z-index:251665408;mso-width-relative:page;mso-height-relative:page;" fillcolor="#000000" filled="t" stroked="f" coordsize="47625,47625" o:gfxdata="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7aiBg1QAAAAcBAAAP&#10;AAAAAAAAAAEAIAAAACIAAABkcnMvZG93bnJldi54bWxQSwECFAAUAAAACACHTuJAynWGlVQCAAC4&#10;BQAADgAAAAAAAAABACAAAAAkAQAAZHJzL2Uyb0RvYy54bWxQSwUGAAAAAAYABgBZAQAA6gUAAAAA&#10;" path="m26970,47623l20654,47623,17617,47019,0,26969,0,20653,20654,0,26970,0,47625,23812,47624,26969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14+ </w:t>
      </w:r>
      <w:r>
        <w:rPr>
          <w:rFonts w:hint="default" w:ascii="Times New Roman" w:hAnsi="Times New Roman" w:cs="Times New Roman"/>
          <w:spacing w:val="-2"/>
        </w:rPr>
        <w:t>characters</w:t>
      </w:r>
    </w:p>
    <w:p w14:paraId="4E601C4E">
      <w:pPr>
        <w:pStyle w:val="6"/>
        <w:spacing w:before="265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36.7pt;margin-top:19.15pt;height:3.75pt;width:3.75pt;mso-position-horizontal-relative:page;z-index:251665408;mso-width-relative:page;mso-height-relative:page;" fillcolor="#000000" filled="t" stroked="f" coordsize="47625,47625" o:gfxdata="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AIFtW/WAAAA&#10;BwEAAA8AAAAAAAAAAQAgAAAAIgAAAGRycy9kb3ducmV2LnhtbFBLAQIUABQAAAAIAIdO4kA8Mg06&#10;WAIAALgFAAAOAAAAAAAAAAEAIAAAACUBAABkcnMvZTJvRG9jLnhtbFBLBQYAAAAABgAGAFkBAADv&#10;BQAAAAA=&#10;" path="m26970,47623l20654,47623,17617,47019,0,26970,0,20654,20654,0,26970,0,47625,23812,47624,26970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All character types (uppercase, lowercase, numbers, </w:t>
      </w:r>
      <w:r>
        <w:rPr>
          <w:rFonts w:hint="default" w:ascii="Times New Roman" w:hAnsi="Times New Roman" w:cs="Times New Roman"/>
          <w:spacing w:val="-2"/>
        </w:rPr>
        <w:t>symbols)</w:t>
      </w:r>
    </w:p>
    <w:p w14:paraId="4119AE20">
      <w:pPr>
        <w:pStyle w:val="6"/>
        <w:spacing w:before="2"/>
        <w:rPr>
          <w:rFonts w:hint="default" w:ascii="Times New Roman" w:hAnsi="Times New Roman" w:cs="Times New Roman"/>
        </w:rPr>
      </w:pPr>
    </w:p>
    <w:p w14:paraId="61BBA590">
      <w:pPr>
        <w:pStyle w:val="6"/>
        <w:spacing w:before="1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36.7pt;margin-top:5.95pt;height:3.75pt;width:3.75pt;mso-position-horizontal-relative:page;z-index:251666432;mso-width-relative:page;mso-height-relative:page;" fillcolor="#000000" filled="t" stroked="f" coordsize="47625,47625" o:gfxdata="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tqIGDVAAAABwEAAA8AAAAA&#10;AAAAAQAgAAAAIgAAAGRycy9kb3ducmV2LnhtbFBLAQIUABQAAAAIAIdO4kDLe4KJUAIAALgFAAAO&#10;AAAAAAAAAAEAIAAAACQBAABkcnMvZTJvRG9jLnhtbFBLBQYAAAAABgAGAFkBAADmBQAAAAA=&#10;" path="m26970,47623l20654,47623,17617,47019,0,26969,0,20654,20654,0,26970,0,47625,23812,47624,26969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Random generation or long </w:t>
      </w:r>
      <w:r>
        <w:rPr>
          <w:rFonts w:hint="default" w:ascii="Times New Roman" w:hAnsi="Times New Roman" w:cs="Times New Roman"/>
          <w:spacing w:val="-2"/>
        </w:rPr>
        <w:t>passphrases</w:t>
      </w:r>
    </w:p>
    <w:p w14:paraId="5291114E">
      <w:pPr>
        <w:spacing w:before="264"/>
        <w:ind w:left="549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242570</wp:posOffset>
                </wp:positionV>
                <wp:extent cx="47625" cy="47625"/>
                <wp:effectExtent l="0" t="0" r="0" b="0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36.7pt;margin-top:19.1pt;height:3.75pt;width:3.75pt;mso-position-horizontal-relative:page;z-index:251666432;mso-width-relative:page;mso-height-relative:page;" fillcolor="#000000" filled="t" stroked="f" coordsize="47625,47625" o:gfxdata="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BIS049YAAAAHAQAA&#10;DwAAAAAAAAABACAAAAAiAAAAZHJzL2Rvd25yZXYueG1sUEsBAhQAFAAAAAgAh07iQCymc+dUAgAA&#10;uAUAAA4AAAAAAAAAAQAgAAAAJQEAAGRycy9lMm9Eb2MueG1sUEsFBgAAAAAGAAYAWQEAAOsFAAAA&#10;AA==&#10;" path="m26970,47623l20654,47623,17617,47019,0,26969,0,20654,20654,0,26970,0,47625,23812,47624,26969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sz w:val="24"/>
        </w:rPr>
        <w:t>Time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to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crack</w:t>
      </w:r>
      <w:r>
        <w:rPr>
          <w:rFonts w:hint="default" w:ascii="Times New Roman" w:hAnsi="Times New Roman" w:cs="Times New Roman"/>
          <w:sz w:val="24"/>
        </w:rPr>
        <w:t>: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Centuries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with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current </w:t>
      </w:r>
      <w:r>
        <w:rPr>
          <w:rFonts w:hint="default" w:ascii="Times New Roman" w:hAnsi="Times New Roman" w:cs="Times New Roman"/>
          <w:spacing w:val="-2"/>
          <w:sz w:val="24"/>
        </w:rPr>
        <w:t>technology</w:t>
      </w:r>
    </w:p>
    <w:p w14:paraId="4808C765">
      <w:pPr>
        <w:pStyle w:val="6"/>
        <w:spacing w:before="159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261620</wp:posOffset>
                </wp:positionV>
                <wp:extent cx="6858000" cy="9525"/>
                <wp:effectExtent l="0" t="0" r="0" b="0"/>
                <wp:wrapTopAndBottom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o:spid="_x0000_s1026" o:spt="100" style="position:absolute;left:0pt;margin-left:27.7pt;margin-top:20.6pt;height:0.75pt;width:540pt;mso-position-horizontal-relative:page;mso-wrap-distance-bottom:0pt;mso-wrap-distance-top:0pt;z-index:-251627520;mso-width-relative:page;mso-height-relative:page;" fillcolor="#000000" filled="t" stroked="f" coordsize="6858000,9525" o:gfxdata="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29P9S&#10;1wAAAAkBAAAPAAAAAAAAAAEAIAAAACIAAABkcnMvZG93bnJldi54bWxQSwECFAAUAAAACACHTuJA&#10;cX0nryICAADhBAAADgAAAAAAAAABACAAAAAmAQAAZHJzL2Uyb0RvYy54bWxQSwUGAAAAAAYABgBZ&#10;AQAAugUAAAAA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530EFA4">
      <w:pPr>
        <w:pStyle w:val="6"/>
        <w:spacing w:before="79"/>
        <w:rPr>
          <w:rFonts w:hint="default" w:ascii="Times New Roman" w:hAnsi="Times New Roman" w:cs="Times New Roman"/>
          <w:sz w:val="30"/>
        </w:rPr>
      </w:pPr>
    </w:p>
    <w:p w14:paraId="7B7FF692">
      <w:pPr>
        <w:pStyle w:val="2"/>
        <w:numPr>
          <w:ilvl w:val="0"/>
          <w:numId w:val="1"/>
        </w:numPr>
        <w:tabs>
          <w:tab w:val="left" w:pos="429"/>
        </w:tabs>
        <w:spacing w:before="1" w:after="0" w:line="240" w:lineRule="auto"/>
        <w:ind w:left="429" w:right="0" w:hanging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Common Password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Attacks</w:t>
      </w:r>
    </w:p>
    <w:p w14:paraId="392A20F4">
      <w:pPr>
        <w:pStyle w:val="3"/>
        <w:numPr>
          <w:ilvl w:val="1"/>
          <w:numId w:val="1"/>
        </w:numPr>
        <w:tabs>
          <w:tab w:val="left" w:pos="422"/>
        </w:tabs>
        <w:spacing w:before="296" w:after="0" w:line="240" w:lineRule="auto"/>
        <w:ind w:left="422" w:right="0" w:hanging="29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Brute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Force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Attack</w:t>
      </w:r>
    </w:p>
    <w:p w14:paraId="60D333D8">
      <w:pPr>
        <w:pStyle w:val="6"/>
        <w:spacing w:before="174"/>
        <w:ind w:left="1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Description</w:t>
      </w:r>
      <w:r>
        <w:rPr>
          <w:rFonts w:hint="default" w:ascii="Times New Roman" w:hAnsi="Times New Roman" w:cs="Times New Roman"/>
        </w:rPr>
        <w:t xml:space="preserve">: Systematically trying every possible combination of characters until the correct password is </w:t>
      </w:r>
      <w:r>
        <w:rPr>
          <w:rFonts w:hint="default" w:ascii="Times New Roman" w:hAnsi="Times New Roman" w:cs="Times New Roman"/>
          <w:spacing w:val="-2"/>
        </w:rPr>
        <w:t>found.</w:t>
      </w:r>
    </w:p>
    <w:p w14:paraId="71EE0AE5">
      <w:pPr>
        <w:pStyle w:val="6"/>
        <w:spacing w:before="18"/>
        <w:rPr>
          <w:rFonts w:hint="default" w:ascii="Times New Roman" w:hAnsi="Times New Roman" w:cs="Times New Roman"/>
        </w:rPr>
      </w:pPr>
    </w:p>
    <w:p w14:paraId="75D263D1">
      <w:pPr>
        <w:pStyle w:val="3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</w:rPr>
        <w:t xml:space="preserve">How it </w:t>
      </w:r>
      <w:r>
        <w:rPr>
          <w:rFonts w:hint="default" w:ascii="Times New Roman" w:hAnsi="Times New Roman" w:cs="Times New Roman"/>
          <w:spacing w:val="-2"/>
        </w:rPr>
        <w:t>works</w:t>
      </w:r>
      <w:r>
        <w:rPr>
          <w:rFonts w:hint="default" w:ascii="Times New Roman" w:hAnsi="Times New Roman" w:cs="Times New Roman"/>
          <w:b w:val="0"/>
          <w:spacing w:val="-2"/>
        </w:rPr>
        <w:t>:</w:t>
      </w:r>
    </w:p>
    <w:p w14:paraId="69FBF30E">
      <w:pPr>
        <w:pStyle w:val="6"/>
        <w:spacing w:before="33"/>
        <w:rPr>
          <w:rFonts w:hint="default" w:ascii="Times New Roman" w:hAnsi="Times New Roman" w:cs="Times New Roman"/>
        </w:rPr>
      </w:pPr>
    </w:p>
    <w:p w14:paraId="48FF4204">
      <w:pPr>
        <w:pStyle w:val="6"/>
        <w:spacing w:before="0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36.7pt;margin-top:5.95pt;height:3.75pt;width:3.75pt;mso-position-horizontal-relative:page;z-index:251667456;mso-width-relative:page;mso-height-relative:page;" fillcolor="#000000" filled="t" stroked="f" coordsize="47625,47625" o:gfxdata="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7aiBg1QAAAAcBAAAP&#10;AAAAAAAAAAEAIAAAACIAAABkcnMvZG93bnJldi54bWxQSwECFAAUAAAACACHTuJALah3+1QCAAC4&#10;BQAADgAAAAAAAAABACAAAAAkAQAAZHJzL2Uyb0RvYy54bWxQSwUGAAAAAAYABgBZAQAA6gUAAAAA&#10;" path="m26970,47623l20654,47623,17617,47019,0,26969,0,20653,20654,0,26970,0,47625,23812,47624,26969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Starts with simple combinations (a, aa, </w:t>
      </w:r>
      <w:r>
        <w:rPr>
          <w:rFonts w:hint="default" w:ascii="Times New Roman" w:hAnsi="Times New Roman" w:cs="Times New Roman"/>
          <w:spacing w:val="-2"/>
        </w:rPr>
        <w:t>aaa...)</w:t>
      </w:r>
    </w:p>
    <w:p w14:paraId="03387378">
      <w:pPr>
        <w:pStyle w:val="6"/>
        <w:rPr>
          <w:rFonts w:hint="default" w:ascii="Times New Roman" w:hAnsi="Times New Roman" w:cs="Times New Roman"/>
        </w:rPr>
      </w:pPr>
    </w:p>
    <w:p w14:paraId="09328B61">
      <w:pPr>
        <w:pStyle w:val="6"/>
        <w:spacing w:before="0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36.7pt;margin-top:5.95pt;height:3.75pt;width:3.75pt;mso-position-horizontal-relative:page;z-index:251667456;mso-width-relative:page;mso-height-relative:page;" fillcolor="#000000" filled="t" stroked="f" coordsize="47625,47625" o:gfxdata="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7aiBg1QAAAAcBAAAP&#10;AAAAAAAAAAEAIAAAACIAAABkcnMvZG93bnJldi54bWxQSwECFAAUAAAACACHTuJAudpLxVQCAAC4&#10;BQAADgAAAAAAAAABACAAAAAkAQAAZHJzL2Uyb0RvYy54bWxQSwUGAAAAAAYABgBZAQAA6gUAAAAA&#10;" path="m26970,47624l20654,47624,17617,47019,0,26969,0,20653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Progresses through all possible </w:t>
      </w:r>
      <w:r>
        <w:rPr>
          <w:rFonts w:hint="default" w:ascii="Times New Roman" w:hAnsi="Times New Roman" w:cs="Times New Roman"/>
          <w:spacing w:val="-2"/>
        </w:rPr>
        <w:t>combinations</w:t>
      </w:r>
    </w:p>
    <w:p w14:paraId="065B102D">
      <w:pPr>
        <w:pStyle w:val="6"/>
        <w:spacing w:before="264"/>
        <w:ind w:left="3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3"/>
        </w:rPr>
        <w:drawing>
          <wp:inline distT="0" distB="0" distL="0" distR="0">
            <wp:extent cx="47625" cy="46990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</w:rPr>
        <w:t>Time depends on password length and complexity</w:t>
      </w:r>
    </w:p>
    <w:p w14:paraId="230D0527">
      <w:pPr>
        <w:pStyle w:val="6"/>
        <w:spacing w:before="33"/>
        <w:rPr>
          <w:rFonts w:hint="default" w:ascii="Times New Roman" w:hAnsi="Times New Roman" w:cs="Times New Roman"/>
        </w:rPr>
      </w:pPr>
    </w:p>
    <w:p w14:paraId="1FD97146">
      <w:pPr>
        <w:pStyle w:val="6"/>
        <w:spacing w:before="0"/>
        <w:ind w:left="1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Defense</w:t>
      </w:r>
      <w:r>
        <w:rPr>
          <w:rFonts w:hint="default" w:ascii="Times New Roman" w:hAnsi="Times New Roman" w:cs="Times New Roman"/>
        </w:rPr>
        <w:t xml:space="preserve">: Longer passwords with high entropy make brute force attacks computationally </w:t>
      </w:r>
      <w:r>
        <w:rPr>
          <w:rFonts w:hint="default" w:ascii="Times New Roman" w:hAnsi="Times New Roman" w:cs="Times New Roman"/>
          <w:spacing w:val="-2"/>
        </w:rPr>
        <w:t>infeasible.</w:t>
      </w:r>
    </w:p>
    <w:p w14:paraId="2E91CC3A">
      <w:pPr>
        <w:pStyle w:val="6"/>
        <w:spacing w:before="63"/>
        <w:rPr>
          <w:rFonts w:hint="default" w:ascii="Times New Roman" w:hAnsi="Times New Roman" w:cs="Times New Roman"/>
        </w:rPr>
      </w:pPr>
    </w:p>
    <w:p w14:paraId="5016EB94">
      <w:pPr>
        <w:pStyle w:val="3"/>
        <w:numPr>
          <w:ilvl w:val="1"/>
          <w:numId w:val="1"/>
        </w:numPr>
        <w:tabs>
          <w:tab w:val="left" w:pos="409"/>
        </w:tabs>
        <w:spacing w:before="0" w:after="0" w:line="240" w:lineRule="auto"/>
        <w:ind w:left="409" w:right="0" w:hanging="2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Dictionary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Attack</w:t>
      </w:r>
    </w:p>
    <w:p w14:paraId="569C137E">
      <w:pPr>
        <w:pStyle w:val="6"/>
        <w:spacing w:before="189"/>
        <w:ind w:left="1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Description</w:t>
      </w:r>
      <w:r>
        <w:rPr>
          <w:rFonts w:hint="default" w:ascii="Times New Roman" w:hAnsi="Times New Roman" w:cs="Times New Roman"/>
        </w:rPr>
        <w:t xml:space="preserve">: Using a pre-compiled list of common words, phrases, and previously breached </w:t>
      </w:r>
      <w:r>
        <w:rPr>
          <w:rFonts w:hint="default" w:ascii="Times New Roman" w:hAnsi="Times New Roman" w:cs="Times New Roman"/>
          <w:spacing w:val="-2"/>
        </w:rPr>
        <w:t>passwords.</w:t>
      </w:r>
    </w:p>
    <w:p w14:paraId="0C49194D">
      <w:pPr>
        <w:pStyle w:val="6"/>
        <w:spacing w:before="18"/>
        <w:rPr>
          <w:rFonts w:hint="default" w:ascii="Times New Roman" w:hAnsi="Times New Roman" w:cs="Times New Roman"/>
        </w:rPr>
      </w:pPr>
    </w:p>
    <w:p w14:paraId="18BBF45C">
      <w:pPr>
        <w:pStyle w:val="3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</w:rPr>
        <w:t xml:space="preserve">How it </w:t>
      </w:r>
      <w:r>
        <w:rPr>
          <w:rFonts w:hint="default" w:ascii="Times New Roman" w:hAnsi="Times New Roman" w:cs="Times New Roman"/>
          <w:spacing w:val="-2"/>
        </w:rPr>
        <w:t>works</w:t>
      </w:r>
      <w:r>
        <w:rPr>
          <w:rFonts w:hint="default" w:ascii="Times New Roman" w:hAnsi="Times New Roman" w:cs="Times New Roman"/>
          <w:b w:val="0"/>
          <w:spacing w:val="-2"/>
        </w:rPr>
        <w:t>:</w:t>
      </w:r>
    </w:p>
    <w:p w14:paraId="297B9ACD">
      <w:pPr>
        <w:pStyle w:val="6"/>
        <w:spacing w:before="33"/>
        <w:rPr>
          <w:rFonts w:hint="default" w:ascii="Times New Roman" w:hAnsi="Times New Roman" w:cs="Times New Roman"/>
        </w:rPr>
      </w:pPr>
    </w:p>
    <w:p w14:paraId="19E572DB">
      <w:pPr>
        <w:pStyle w:val="6"/>
        <w:spacing w:before="0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36.7pt;margin-top:5.95pt;height:3.75pt;width:3.75pt;mso-position-horizontal-relative:page;z-index:251668480;mso-width-relative:page;mso-height-relative:page;" fillcolor="#000000" filled="t" stroked="f" coordsize="47625,47625" o:gfxdata="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7aiBg1QAAAAcBAAAP&#10;AAAAAAAAAAEAIAAAACIAAABkcnMvZG93bnJldi54bWxQSwECFAAUAAAACACHTuJAbH5DelQCAAC4&#10;BQAADgAAAAAAAAABACAAAAAkAQAAZHJzL2Uyb0RvYy54bWxQSwUGAAAAAAYABgBZAQAA6gUAAAAA&#10;" path="m26970,47624l20654,47624,17617,47018,0,26968,0,20653,20654,0,26970,0,47625,23812,47624,26968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>Tests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millions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common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passwords</w:t>
      </w:r>
    </w:p>
    <w:p w14:paraId="4B9076C6">
      <w:pPr>
        <w:pStyle w:val="6"/>
        <w:spacing w:before="264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36.7pt;margin-top:19.15pt;height:3.75pt;width:3.75pt;mso-position-horizontal-relative:page;z-index:251668480;mso-width-relative:page;mso-height-relative:page;" fillcolor="#000000" filled="t" stroked="f" coordsize="47625,47625" o:gfxdata="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CBbVv1gAAAAcBAAAP&#10;AAAAAAAAAAEAIAAAACIAAABkcnMvZG93bnJldi54bWxQSwECFAAUAAAACACHTuJAXwg18lMCAAC4&#10;BQAADgAAAAAAAAABACAAAAAlAQAAZHJzL2Uyb0RvYy54bWxQSwUGAAAAAAYABgBZAQAA6gUAAAAA&#10;" path="m26970,47624l20654,47624,17617,47018,0,26969,0,20653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Includes variations (Password123, </w:t>
      </w:r>
      <w:r>
        <w:rPr>
          <w:rFonts w:hint="default" w:ascii="Times New Roman" w:hAnsi="Times New Roman" w:cs="Times New Roman"/>
          <w:spacing w:val="-2"/>
        </w:rPr>
        <w:t>P@ssw0rd)</w:t>
      </w:r>
    </w:p>
    <w:p w14:paraId="66AA0B10">
      <w:pPr>
        <w:pStyle w:val="6"/>
        <w:rPr>
          <w:rFonts w:hint="default" w:ascii="Times New Roman" w:hAnsi="Times New Roman" w:cs="Times New Roman"/>
        </w:rPr>
      </w:pPr>
    </w:p>
    <w:p w14:paraId="02C16405">
      <w:pPr>
        <w:pStyle w:val="6"/>
        <w:spacing w:before="0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36.7pt;margin-top:5.95pt;height:3.75pt;width:3.75pt;mso-position-horizontal-relative:page;z-index:251669504;mso-width-relative:page;mso-height-relative:page;" fillcolor="#000000" filled="t" stroked="f" coordsize="47625,47625" o:gfxdata="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7aiBg1QAAAAcBAAAP&#10;AAAAAAAAAAEAIAAAACIAAABkcnMvZG93bnJldi54bWxQSwECFAAUAAAACACHTuJApXQqtlQCAAC4&#10;BQAADgAAAAAAAAABACAAAAAkAQAAZHJzL2Uyb0RvYy54bWxQSwUGAAAAAAYABgBZAQAA6gUAAAAA&#10;" path="m26970,47624l20654,47624,17617,47019,0,26969,0,20653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Uses leaked password </w:t>
      </w:r>
      <w:r>
        <w:rPr>
          <w:rFonts w:hint="default" w:ascii="Times New Roman" w:hAnsi="Times New Roman" w:cs="Times New Roman"/>
          <w:spacing w:val="-2"/>
        </w:rPr>
        <w:t>databases</w:t>
      </w:r>
    </w:p>
    <w:p w14:paraId="33DC45C1">
      <w:pPr>
        <w:pStyle w:val="6"/>
        <w:spacing w:before="264"/>
        <w:ind w:left="3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3"/>
        </w:rPr>
        <w:drawing>
          <wp:inline distT="0" distB="0" distL="0" distR="0">
            <wp:extent cx="47625" cy="46990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</w:rPr>
        <w:t>Much faster than brute force</w:t>
      </w:r>
    </w:p>
    <w:p w14:paraId="49C9A8C4">
      <w:pPr>
        <w:pStyle w:val="6"/>
        <w:spacing w:before="48"/>
        <w:rPr>
          <w:rFonts w:hint="default" w:ascii="Times New Roman" w:hAnsi="Times New Roman" w:cs="Times New Roman"/>
        </w:rPr>
      </w:pPr>
    </w:p>
    <w:p w14:paraId="57F373E1">
      <w:pPr>
        <w:pStyle w:val="6"/>
        <w:spacing w:before="0"/>
        <w:ind w:left="1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Defense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Avoid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dictionary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words,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common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patterns,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previously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compromised</w:t>
      </w:r>
      <w:r>
        <w:rPr>
          <w:rFonts w:hint="default" w:ascii="Times New Roman" w:hAnsi="Times New Roman" w:cs="Times New Roman"/>
          <w:spacing w:val="-2"/>
        </w:rPr>
        <w:t xml:space="preserve"> passwords.</w:t>
      </w:r>
    </w:p>
    <w:p w14:paraId="10978BAB">
      <w:pPr>
        <w:pStyle w:val="6"/>
        <w:spacing w:after="0"/>
        <w:rPr>
          <w:rFonts w:hint="default" w:ascii="Times New Roman" w:hAnsi="Times New Roman" w:cs="Times New Roman"/>
        </w:rPr>
        <w:sectPr>
          <w:pgSz w:w="11900" w:h="16840"/>
          <w:pgMar w:top="500" w:right="425" w:bottom="280" w:left="425" w:header="720" w:footer="720" w:gutter="0"/>
          <w:cols w:space="720" w:num="1"/>
        </w:sectPr>
      </w:pPr>
    </w:p>
    <w:p w14:paraId="375B7657">
      <w:pPr>
        <w:pStyle w:val="3"/>
        <w:numPr>
          <w:ilvl w:val="1"/>
          <w:numId w:val="1"/>
        </w:numPr>
        <w:tabs>
          <w:tab w:val="left" w:pos="422"/>
        </w:tabs>
        <w:spacing w:before="72" w:after="0" w:line="240" w:lineRule="auto"/>
        <w:ind w:left="422" w:right="0" w:hanging="29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Other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Common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Attacks</w:t>
      </w:r>
    </w:p>
    <w:p w14:paraId="72656CBC">
      <w:pPr>
        <w:spacing w:before="234"/>
        <w:ind w:left="309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position w:val="3"/>
        </w:rPr>
        <w:drawing>
          <wp:inline distT="0" distB="0" distL="0" distR="0">
            <wp:extent cx="47625" cy="46990"/>
            <wp:effectExtent l="0" t="0" r="0" b="0"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Credential Stuffing</w:t>
      </w:r>
      <w:r>
        <w:rPr>
          <w:rFonts w:hint="default" w:ascii="Times New Roman" w:hAnsi="Times New Roman" w:cs="Times New Roman"/>
          <w:sz w:val="24"/>
        </w:rPr>
        <w:t>: Using breached passwords from other sites</w:t>
      </w:r>
    </w:p>
    <w:p w14:paraId="58F4106B">
      <w:pPr>
        <w:spacing w:before="264"/>
        <w:ind w:left="549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36.7pt;margin-top:19.15pt;height:3.75pt;width:3.75pt;mso-position-horizontal-relative:page;z-index:251670528;mso-width-relative:page;mso-height-relative:page;" fillcolor="#000000" filled="t" stroked="f" coordsize="47625,47625" o:gfxdata="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AIFtW/WAAAABwEA&#10;AA8AAAAAAAAAAQAgAAAAIgAAAGRycy9kb3ducmV2LnhtbFBLAQIUABQAAAAIAIdO4kDb4dUGVQIA&#10;ALgFAAAOAAAAAAAAAAEAIAAAACUBAABkcnMvZTJvRG9jLnhtbFBLBQYAAAAABgAGAFkBAADsBQAA&#10;AAA=&#10;" path="m26970,47623l20654,47623,17617,47018,0,26968,0,20654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sz w:val="24"/>
        </w:rPr>
        <w:t>Rainbow</w:t>
      </w:r>
      <w:r>
        <w:rPr>
          <w:rFonts w:hint="default" w:ascii="Times New Roman" w:hAnsi="Times New Roman" w:cs="Times New Roman"/>
          <w:b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Table</w:t>
      </w:r>
      <w:r>
        <w:rPr>
          <w:rFonts w:hint="default" w:ascii="Times New Roman" w:hAnsi="Times New Roman" w:cs="Times New Roman"/>
          <w:sz w:val="24"/>
        </w:rPr>
        <w:t>: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Pre-computed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hash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tables</w:t>
      </w:r>
    </w:p>
    <w:p w14:paraId="22A380BE">
      <w:pPr>
        <w:spacing w:before="264"/>
        <w:ind w:left="549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o:spt="100" style="position:absolute;left:0pt;margin-left:36.7pt;margin-top:19.15pt;height:3.75pt;width:3.75pt;mso-position-horizontal-relative:page;z-index:251671552;mso-width-relative:page;mso-height-relative:page;" fillcolor="#000000" filled="t" stroked="f" coordsize="47625,47625" o:gfxdata="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AIFtW/WAAAABwEA&#10;AA8AAAAAAAAAAQAgAAAAIgAAAGRycy9kb3ducmV2LnhtbFBLAQIUABQAAAAIAIdO4kDAmyuqVQIA&#10;ALgFAAAOAAAAAAAAAAEAIAAAACUBAABkcnMvZTJvRG9jLnhtbFBLBQYAAAAABgAGAFkBAADsBQAA&#10;AAA=&#10;" path="m26970,47623l20654,47623,17617,47015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sz w:val="24"/>
        </w:rPr>
        <w:t>Social Engineering</w:t>
      </w:r>
      <w:r>
        <w:rPr>
          <w:rFonts w:hint="default" w:ascii="Times New Roman" w:hAnsi="Times New Roman" w:cs="Times New Roman"/>
          <w:sz w:val="24"/>
        </w:rPr>
        <w:t xml:space="preserve">: Guessing based on personal </w:t>
      </w:r>
      <w:r>
        <w:rPr>
          <w:rFonts w:hint="default" w:ascii="Times New Roman" w:hAnsi="Times New Roman" w:cs="Times New Roman"/>
          <w:spacing w:val="-2"/>
          <w:sz w:val="24"/>
        </w:rPr>
        <w:t>information</w:t>
      </w:r>
    </w:p>
    <w:p w14:paraId="1A3BA386">
      <w:pPr>
        <w:pStyle w:val="6"/>
        <w:rPr>
          <w:rFonts w:hint="default" w:ascii="Times New Roman" w:hAnsi="Times New Roman" w:cs="Times New Roman"/>
        </w:rPr>
      </w:pPr>
    </w:p>
    <w:p w14:paraId="5EFDBB07">
      <w:pPr>
        <w:spacing w:before="0"/>
        <w:ind w:left="549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36" name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" o:spid="_x0000_s1026" o:spt="100" style="position:absolute;left:0pt;margin-left:36.7pt;margin-top:5.95pt;height:3.75pt;width:3.75pt;mso-position-horizontal-relative:page;z-index:251671552;mso-width-relative:page;mso-height-relative:page;" fillcolor="#000000" filled="t" stroked="f" coordsize="47625,47625" o:gfxdata="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tqIGDVAAAABwEAAA8A&#10;AAAAAAAAAQAgAAAAIgAAAGRycy9kb3ducmV2LnhtbFBLAQIUABQAAAAIAIdO4kBORLO1UwIAALgF&#10;AAAOAAAAAAAAAAEAIAAAACQBAABkcnMvZTJvRG9jLnhtbFBLBQYAAAAABgAGAFkBAADpBQAAAAA=&#10;" path="m26970,47623l20654,47623,17617,47018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sz w:val="24"/>
        </w:rPr>
        <w:t>Keylogging</w:t>
      </w:r>
      <w:r>
        <w:rPr>
          <w:rFonts w:hint="default" w:ascii="Times New Roman" w:hAnsi="Times New Roman" w:cs="Times New Roman"/>
          <w:sz w:val="24"/>
        </w:rPr>
        <w:t xml:space="preserve">: Recording </w:t>
      </w:r>
      <w:r>
        <w:rPr>
          <w:rFonts w:hint="default" w:ascii="Times New Roman" w:hAnsi="Times New Roman" w:cs="Times New Roman"/>
          <w:spacing w:val="-2"/>
          <w:sz w:val="24"/>
        </w:rPr>
        <w:t>keystrokes</w:t>
      </w:r>
    </w:p>
    <w:p w14:paraId="20CCB933">
      <w:pPr>
        <w:pStyle w:val="6"/>
        <w:spacing w:before="264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" o:spid="_x0000_s1026" o:spt="100" style="position:absolute;left:0pt;margin-left:36.7pt;margin-top:19.15pt;height:3.75pt;width:3.75pt;mso-position-horizontal-relative:page;z-index:251672576;mso-width-relative:page;mso-height-relative:page;" fillcolor="#000000" filled="t" stroked="f" coordsize="47625,47625" o:gfxdata="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AIFtW/WAAAABwEA&#10;AA8AAAAAAAAAAQAgAAAAIgAAAGRycy9kb3ducmV2LnhtbFBLAQIUABQAAAAIAIdO4kCvy+BMVQIA&#10;ALgFAAAOAAAAAAAAAAEAIAAAACUBAABkcnMvZTJvRG9jLnhtbFBLBQYAAAAABgAGAFkBAADsBQAA&#10;AAA=&#10;" path="m26970,47623l20654,47623,17617,47015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</w:rPr>
        <w:t>Phishing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Tricking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users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into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revealing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passwords</w:t>
      </w:r>
    </w:p>
    <w:p w14:paraId="70DD2A1F">
      <w:pPr>
        <w:pStyle w:val="6"/>
        <w:spacing w:before="159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262255</wp:posOffset>
                </wp:positionV>
                <wp:extent cx="6858000" cy="9525"/>
                <wp:effectExtent l="0" t="0" r="0" b="0"/>
                <wp:wrapTopAndBottom/>
                <wp:docPr id="38" name="Graphic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" o:spid="_x0000_s1026" o:spt="100" style="position:absolute;left:0pt;margin-left:27.7pt;margin-top:20.65pt;height:0.75pt;width:540pt;mso-position-horizontal-relative:page;mso-wrap-distance-bottom:0pt;mso-wrap-distance-top:0pt;z-index:-251626496;mso-width-relative:page;mso-height-relative:page;" fillcolor="#000000" filled="t" stroked="f" coordsize="6858000,9525" o:gfxdata="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Z3WQ&#10;kdcAAAAJAQAADwAAAAAAAAABACAAAAAiAAAAZHJzL2Rvd25yZXYueG1sUEsBAhQAFAAAAAgAh07i&#10;QISISPYjAgAA4QQAAA4AAAAAAAAAAQAgAAAAJgEAAGRycy9lMm9Eb2MueG1sUEsFBgAAAAAGAAYA&#10;WQEAALsFAAAAAA==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1A25E8F">
      <w:pPr>
        <w:pStyle w:val="6"/>
        <w:spacing w:before="79"/>
        <w:rPr>
          <w:rFonts w:hint="default" w:ascii="Times New Roman" w:hAnsi="Times New Roman" w:cs="Times New Roman"/>
          <w:sz w:val="30"/>
        </w:rPr>
      </w:pPr>
    </w:p>
    <w:p w14:paraId="6D90FAA1">
      <w:pPr>
        <w:pStyle w:val="2"/>
        <w:numPr>
          <w:ilvl w:val="0"/>
          <w:numId w:val="1"/>
        </w:numPr>
        <w:tabs>
          <w:tab w:val="left" w:pos="429"/>
        </w:tabs>
        <w:spacing w:before="1" w:after="0" w:line="240" w:lineRule="auto"/>
        <w:ind w:left="429" w:right="0" w:hanging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Best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Practices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Creating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Strong</w:t>
      </w:r>
      <w:r>
        <w:rPr>
          <w:rFonts w:hint="default" w:ascii="Times New Roman" w:hAnsi="Times New Roman" w:cs="Times New Roman"/>
          <w:spacing w:val="-2"/>
        </w:rPr>
        <w:t xml:space="preserve"> Passwords</w:t>
      </w:r>
    </w:p>
    <w:p w14:paraId="2B115F2E">
      <w:pPr>
        <w:spacing w:before="239"/>
        <w:ind w:right="0" w:firstLine="266" w:firstLineChars="10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pacing w:val="-5"/>
          <w:w w:val="115"/>
          <w:sz w:val="24"/>
        </w:rPr>
        <w:t>DO:</w:t>
      </w:r>
    </w:p>
    <w:p w14:paraId="76C57766">
      <w:pPr>
        <w:pStyle w:val="9"/>
        <w:numPr>
          <w:ilvl w:val="0"/>
          <w:numId w:val="2"/>
        </w:numPr>
        <w:tabs>
          <w:tab w:val="left" w:pos="549"/>
        </w:tabs>
        <w:spacing w:before="176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Use at least 12-16 characters </w:t>
      </w:r>
      <w:r>
        <w:rPr>
          <w:rFonts w:hint="default" w:ascii="Times New Roman" w:hAnsi="Times New Roman" w:cs="Times New Roman"/>
          <w:sz w:val="24"/>
        </w:rPr>
        <w:t xml:space="preserve">(longer is exponentially </w:t>
      </w:r>
      <w:r>
        <w:rPr>
          <w:rFonts w:hint="default" w:ascii="Times New Roman" w:hAnsi="Times New Roman" w:cs="Times New Roman"/>
          <w:spacing w:val="-2"/>
          <w:sz w:val="24"/>
        </w:rPr>
        <w:t>stronger)</w:t>
      </w:r>
    </w:p>
    <w:p w14:paraId="00419A20">
      <w:pPr>
        <w:pStyle w:val="6"/>
        <w:rPr>
          <w:rFonts w:hint="default" w:ascii="Times New Roman" w:hAnsi="Times New Roman" w:cs="Times New Roman"/>
        </w:rPr>
      </w:pPr>
    </w:p>
    <w:p w14:paraId="0DED7C85">
      <w:pPr>
        <w:pStyle w:val="9"/>
        <w:numPr>
          <w:ilvl w:val="0"/>
          <w:numId w:val="2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Mix all character</w:t>
      </w:r>
      <w:r>
        <w:rPr>
          <w:rFonts w:hint="default"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types</w:t>
      </w:r>
      <w:r>
        <w:rPr>
          <w:rFonts w:hint="default" w:ascii="Times New Roman" w:hAnsi="Times New Roman" w:cs="Times New Roman"/>
          <w:sz w:val="24"/>
        </w:rPr>
        <w:t xml:space="preserve">: uppercase, lowercase, numbers, </w:t>
      </w:r>
      <w:r>
        <w:rPr>
          <w:rFonts w:hint="default" w:ascii="Times New Roman" w:hAnsi="Times New Roman" w:cs="Times New Roman"/>
          <w:spacing w:val="-2"/>
          <w:sz w:val="24"/>
        </w:rPr>
        <w:t>symbols</w:t>
      </w:r>
    </w:p>
    <w:p w14:paraId="421B21D3">
      <w:pPr>
        <w:pStyle w:val="9"/>
        <w:numPr>
          <w:ilvl w:val="0"/>
          <w:numId w:val="2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Use random generation </w:t>
      </w:r>
      <w:r>
        <w:rPr>
          <w:rFonts w:hint="default" w:ascii="Times New Roman" w:hAnsi="Times New Roman" w:cs="Times New Roman"/>
          <w:sz w:val="24"/>
        </w:rPr>
        <w:t xml:space="preserve">or memorable </w:t>
      </w:r>
      <w:r>
        <w:rPr>
          <w:rFonts w:hint="default" w:ascii="Times New Roman" w:hAnsi="Times New Roman" w:cs="Times New Roman"/>
          <w:spacing w:val="-2"/>
          <w:sz w:val="24"/>
        </w:rPr>
        <w:t>passphrases</w:t>
      </w:r>
    </w:p>
    <w:p w14:paraId="1B545E0A">
      <w:pPr>
        <w:pStyle w:val="9"/>
        <w:numPr>
          <w:ilvl w:val="0"/>
          <w:numId w:val="2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Make it unique </w:t>
      </w:r>
      <w:r>
        <w:rPr>
          <w:rFonts w:hint="default" w:ascii="Times New Roman" w:hAnsi="Times New Roman" w:cs="Times New Roman"/>
          <w:sz w:val="24"/>
        </w:rPr>
        <w:t xml:space="preserve">for each </w:t>
      </w:r>
      <w:r>
        <w:rPr>
          <w:rFonts w:hint="default" w:ascii="Times New Roman" w:hAnsi="Times New Roman" w:cs="Times New Roman"/>
          <w:spacing w:val="-2"/>
          <w:sz w:val="24"/>
        </w:rPr>
        <w:t>account</w:t>
      </w:r>
    </w:p>
    <w:p w14:paraId="3D51409D">
      <w:pPr>
        <w:pStyle w:val="6"/>
        <w:rPr>
          <w:rFonts w:hint="default" w:ascii="Times New Roman" w:hAnsi="Times New Roman" w:cs="Times New Roman"/>
        </w:rPr>
      </w:pPr>
    </w:p>
    <w:p w14:paraId="77EFE81B">
      <w:pPr>
        <w:pStyle w:val="9"/>
        <w:numPr>
          <w:ilvl w:val="0"/>
          <w:numId w:val="2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Use a password manager </w:t>
      </w:r>
      <w:r>
        <w:rPr>
          <w:rFonts w:hint="default" w:ascii="Times New Roman" w:hAnsi="Times New Roman" w:cs="Times New Roman"/>
          <w:sz w:val="24"/>
        </w:rPr>
        <w:t xml:space="preserve">to store complex </w:t>
      </w:r>
      <w:r>
        <w:rPr>
          <w:rFonts w:hint="default" w:ascii="Times New Roman" w:hAnsi="Times New Roman" w:cs="Times New Roman"/>
          <w:spacing w:val="-2"/>
          <w:sz w:val="24"/>
        </w:rPr>
        <w:t>passwords</w:t>
      </w:r>
    </w:p>
    <w:p w14:paraId="304A1D5C">
      <w:pPr>
        <w:pStyle w:val="9"/>
        <w:numPr>
          <w:ilvl w:val="0"/>
          <w:numId w:val="2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Enable</w:t>
      </w:r>
      <w:r>
        <w:rPr>
          <w:rFonts w:hint="default"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multi-factor</w:t>
      </w:r>
      <w:r>
        <w:rPr>
          <w:rFonts w:hint="default" w:ascii="Times New Roman" w:hAnsi="Times New Roman" w:cs="Times New Roman"/>
          <w:b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authentication</w:t>
      </w:r>
      <w:r>
        <w:rPr>
          <w:rFonts w:hint="default"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(MFA)</w:t>
      </w:r>
      <w:r>
        <w:rPr>
          <w:rFonts w:hint="default"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whenever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possible</w:t>
      </w:r>
    </w:p>
    <w:p w14:paraId="17EEB2E3">
      <w:pPr>
        <w:pStyle w:val="6"/>
        <w:rPr>
          <w:rFonts w:hint="default" w:ascii="Times New Roman" w:hAnsi="Times New Roman" w:cs="Times New Roman"/>
        </w:rPr>
      </w:pPr>
    </w:p>
    <w:p w14:paraId="63FEC417">
      <w:pPr>
        <w:pStyle w:val="9"/>
        <w:numPr>
          <w:ilvl w:val="0"/>
          <w:numId w:val="2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Consider</w:t>
      </w:r>
      <w:r>
        <w:rPr>
          <w:rFonts w:hint="default"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passphrases</w:t>
      </w:r>
      <w:r>
        <w:rPr>
          <w:rFonts w:hint="default" w:ascii="Times New Roman" w:hAnsi="Times New Roman" w:cs="Times New Roman"/>
          <w:sz w:val="24"/>
        </w:rPr>
        <w:t>: 4-5 random words (e.g., "blue-monkey-telescope-87-</w:t>
      </w:r>
      <w:r>
        <w:rPr>
          <w:rFonts w:hint="default" w:ascii="Times New Roman" w:hAnsi="Times New Roman" w:cs="Times New Roman"/>
          <w:spacing w:val="-2"/>
          <w:sz w:val="24"/>
        </w:rPr>
        <w:t>pizza")</w:t>
      </w:r>
    </w:p>
    <w:p w14:paraId="64A422FE">
      <w:pPr>
        <w:pStyle w:val="9"/>
        <w:numPr>
          <w:ilvl w:val="0"/>
          <w:numId w:val="2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Update passwords </w:t>
      </w:r>
      <w:r>
        <w:rPr>
          <w:rFonts w:hint="default" w:ascii="Times New Roman" w:hAnsi="Times New Roman" w:cs="Times New Roman"/>
          <w:sz w:val="24"/>
        </w:rPr>
        <w:t xml:space="preserve">if a breach is </w:t>
      </w:r>
      <w:r>
        <w:rPr>
          <w:rFonts w:hint="default" w:ascii="Times New Roman" w:hAnsi="Times New Roman" w:cs="Times New Roman"/>
          <w:spacing w:val="-2"/>
          <w:sz w:val="24"/>
        </w:rPr>
        <w:t>suspected</w:t>
      </w:r>
    </w:p>
    <w:p w14:paraId="723D6522">
      <w:pPr>
        <w:pStyle w:val="6"/>
        <w:spacing w:before="21"/>
        <w:rPr>
          <w:rFonts w:hint="default" w:ascii="Times New Roman" w:hAnsi="Times New Roman" w:cs="Times New Roman"/>
        </w:rPr>
      </w:pPr>
    </w:p>
    <w:p w14:paraId="629FD6F4">
      <w:pPr>
        <w:spacing w:before="1"/>
        <w:ind w:left="129" w:right="0" w:firstLine="136" w:firstLineChars="5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pacing w:val="-2"/>
          <w:w w:val="115"/>
          <w:sz w:val="24"/>
        </w:rPr>
        <w:t>DON'T:</w:t>
      </w:r>
    </w:p>
    <w:p w14:paraId="567D8990">
      <w:pPr>
        <w:pStyle w:val="9"/>
        <w:numPr>
          <w:ilvl w:val="0"/>
          <w:numId w:val="3"/>
        </w:numPr>
        <w:tabs>
          <w:tab w:val="left" w:pos="549"/>
        </w:tabs>
        <w:spacing w:before="190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Don't use dictionary words </w:t>
      </w:r>
      <w:r>
        <w:rPr>
          <w:rFonts w:hint="default" w:ascii="Times New Roman" w:hAnsi="Times New Roman" w:cs="Times New Roman"/>
          <w:sz w:val="24"/>
        </w:rPr>
        <w:t xml:space="preserve">or common </w:t>
      </w:r>
      <w:r>
        <w:rPr>
          <w:rFonts w:hint="default" w:ascii="Times New Roman" w:hAnsi="Times New Roman" w:cs="Times New Roman"/>
          <w:spacing w:val="-2"/>
          <w:sz w:val="24"/>
        </w:rPr>
        <w:t>phrases</w:t>
      </w:r>
    </w:p>
    <w:p w14:paraId="6CE024A7">
      <w:pPr>
        <w:pStyle w:val="9"/>
        <w:numPr>
          <w:ilvl w:val="0"/>
          <w:numId w:val="3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Don't use personal information </w:t>
      </w:r>
      <w:r>
        <w:rPr>
          <w:rFonts w:hint="default" w:ascii="Times New Roman" w:hAnsi="Times New Roman" w:cs="Times New Roman"/>
          <w:sz w:val="24"/>
        </w:rPr>
        <w:t xml:space="preserve">(birthdays, names, </w:t>
      </w:r>
      <w:r>
        <w:rPr>
          <w:rFonts w:hint="default" w:ascii="Times New Roman" w:hAnsi="Times New Roman" w:cs="Times New Roman"/>
          <w:spacing w:val="-2"/>
          <w:sz w:val="24"/>
        </w:rPr>
        <w:t>addresses)</w:t>
      </w:r>
    </w:p>
    <w:p w14:paraId="14574CB9">
      <w:pPr>
        <w:pStyle w:val="6"/>
        <w:rPr>
          <w:rFonts w:hint="default" w:ascii="Times New Roman" w:hAnsi="Times New Roman" w:cs="Times New Roman"/>
        </w:rPr>
      </w:pPr>
    </w:p>
    <w:p w14:paraId="5B96B881">
      <w:pPr>
        <w:pStyle w:val="9"/>
        <w:numPr>
          <w:ilvl w:val="0"/>
          <w:numId w:val="3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Don't use simple substitutions </w:t>
      </w:r>
      <w:r>
        <w:rPr>
          <w:rFonts w:hint="default" w:ascii="Times New Roman" w:hAnsi="Times New Roman" w:cs="Times New Roman"/>
          <w:sz w:val="24"/>
        </w:rPr>
        <w:t xml:space="preserve">(a→@, o→0) as the only </w:t>
      </w:r>
      <w:r>
        <w:rPr>
          <w:rFonts w:hint="default" w:ascii="Times New Roman" w:hAnsi="Times New Roman" w:cs="Times New Roman"/>
          <w:spacing w:val="-2"/>
          <w:sz w:val="24"/>
        </w:rPr>
        <w:t>complexity</w:t>
      </w:r>
    </w:p>
    <w:p w14:paraId="1FD92A28">
      <w:pPr>
        <w:pStyle w:val="9"/>
        <w:numPr>
          <w:ilvl w:val="0"/>
          <w:numId w:val="3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Don't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reuse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passwords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across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multiple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accounts</w:t>
      </w:r>
    </w:p>
    <w:p w14:paraId="03683EB6">
      <w:pPr>
        <w:pStyle w:val="6"/>
        <w:rPr>
          <w:rFonts w:hint="default" w:ascii="Times New Roman" w:hAnsi="Times New Roman" w:cs="Times New Roman"/>
        </w:rPr>
      </w:pPr>
    </w:p>
    <w:p w14:paraId="109D9430">
      <w:pPr>
        <w:pStyle w:val="9"/>
        <w:numPr>
          <w:ilvl w:val="0"/>
          <w:numId w:val="3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Don't use sequential patterns </w:t>
      </w:r>
      <w:r>
        <w:rPr>
          <w:rFonts w:hint="default" w:ascii="Times New Roman" w:hAnsi="Times New Roman" w:cs="Times New Roman"/>
          <w:sz w:val="24"/>
        </w:rPr>
        <w:t xml:space="preserve">(123456, abcdef, </w:t>
      </w:r>
      <w:r>
        <w:rPr>
          <w:rFonts w:hint="default" w:ascii="Times New Roman" w:hAnsi="Times New Roman" w:cs="Times New Roman"/>
          <w:spacing w:val="-2"/>
          <w:sz w:val="24"/>
        </w:rPr>
        <w:t>qwerty)</w:t>
      </w:r>
    </w:p>
    <w:p w14:paraId="3DF2FA8F">
      <w:pPr>
        <w:pStyle w:val="9"/>
        <w:numPr>
          <w:ilvl w:val="0"/>
          <w:numId w:val="3"/>
        </w:numPr>
        <w:tabs>
          <w:tab w:val="left" w:pos="549"/>
        </w:tabs>
        <w:spacing w:before="265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Don't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share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passwords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via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email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or </w:t>
      </w:r>
      <w:r>
        <w:rPr>
          <w:rFonts w:hint="default" w:ascii="Times New Roman" w:hAnsi="Times New Roman" w:cs="Times New Roman"/>
          <w:spacing w:val="-4"/>
          <w:sz w:val="24"/>
        </w:rPr>
        <w:t>text</w:t>
      </w:r>
    </w:p>
    <w:p w14:paraId="08B43D0C">
      <w:pPr>
        <w:pStyle w:val="6"/>
        <w:spacing w:before="2"/>
        <w:rPr>
          <w:rFonts w:hint="default" w:ascii="Times New Roman" w:hAnsi="Times New Roman" w:cs="Times New Roman"/>
        </w:rPr>
      </w:pPr>
    </w:p>
    <w:p w14:paraId="62A51133">
      <w:pPr>
        <w:pStyle w:val="9"/>
        <w:numPr>
          <w:ilvl w:val="0"/>
          <w:numId w:val="3"/>
        </w:numPr>
        <w:tabs>
          <w:tab w:val="left" w:pos="549"/>
        </w:tabs>
        <w:spacing w:before="1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Don't write passwords down </w:t>
      </w:r>
      <w:r>
        <w:rPr>
          <w:rFonts w:hint="default" w:ascii="Times New Roman" w:hAnsi="Times New Roman" w:cs="Times New Roman"/>
          <w:sz w:val="24"/>
        </w:rPr>
        <w:t xml:space="preserve">in plain text (unless in a secure password </w:t>
      </w:r>
      <w:r>
        <w:rPr>
          <w:rFonts w:hint="default" w:ascii="Times New Roman" w:hAnsi="Times New Roman" w:cs="Times New Roman"/>
          <w:spacing w:val="-2"/>
          <w:sz w:val="24"/>
        </w:rPr>
        <w:t>manager)</w:t>
      </w:r>
    </w:p>
    <w:p w14:paraId="0F507D4A">
      <w:pPr>
        <w:pStyle w:val="9"/>
        <w:numPr>
          <w:ilvl w:val="0"/>
          <w:numId w:val="3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Don't use short passwords </w:t>
      </w:r>
      <w:r>
        <w:rPr>
          <w:rFonts w:hint="default" w:ascii="Times New Roman" w:hAnsi="Times New Roman" w:cs="Times New Roman"/>
          <w:sz w:val="24"/>
        </w:rPr>
        <w:t xml:space="preserve">(&lt;12 </w:t>
      </w:r>
      <w:r>
        <w:rPr>
          <w:rFonts w:hint="default" w:ascii="Times New Roman" w:hAnsi="Times New Roman" w:cs="Times New Roman"/>
          <w:spacing w:val="-2"/>
          <w:sz w:val="24"/>
        </w:rPr>
        <w:t>characters)</w:t>
      </w:r>
    </w:p>
    <w:p w14:paraId="6B065D7A">
      <w:pPr>
        <w:pStyle w:val="6"/>
        <w:spacing w:before="143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251460</wp:posOffset>
                </wp:positionV>
                <wp:extent cx="6858000" cy="9525"/>
                <wp:effectExtent l="0" t="0" r="0" b="0"/>
                <wp:wrapTopAndBottom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" o:spid="_x0000_s1026" o:spt="100" style="position:absolute;left:0pt;margin-left:27.7pt;margin-top:19.8pt;height:0.75pt;width:540pt;mso-position-horizontal-relative:page;mso-wrap-distance-bottom:0pt;mso-wrap-distance-top:0pt;z-index:-251626496;mso-width-relative:page;mso-height-relative:page;" fillcolor="#000000" filled="t" stroked="f" coordsize="6858000,9525" o:gfxdata="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WCp2&#10;i9cAAAAJAQAADwAAAAAAAAABACAAAAAiAAAAZHJzL2Rvd25yZXYueG1sUEsBAhQAFAAAAAgAh07i&#10;QH56GyUjAgAA4QQAAA4AAAAAAAAAAQAgAAAAJgEAAGRycy9lMm9Eb2MueG1sUEsFBgAAAAAGAAYA&#10;WQEAALsFAAAAAA==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EE0BE5B">
      <w:pPr>
        <w:pStyle w:val="6"/>
        <w:spacing w:after="0"/>
        <w:rPr>
          <w:rFonts w:hint="default" w:ascii="Times New Roman" w:hAnsi="Times New Roman" w:cs="Times New Roman"/>
          <w:sz w:val="20"/>
        </w:rPr>
        <w:sectPr>
          <w:pgSz w:w="11900" w:h="16840"/>
          <w:pgMar w:top="360" w:right="425" w:bottom="280" w:left="425" w:header="720" w:footer="720" w:gutter="0"/>
          <w:cols w:space="720" w:num="1"/>
        </w:sectPr>
      </w:pPr>
    </w:p>
    <w:p w14:paraId="7862867B">
      <w:pPr>
        <w:pStyle w:val="2"/>
        <w:numPr>
          <w:ilvl w:val="0"/>
          <w:numId w:val="1"/>
        </w:numPr>
        <w:tabs>
          <w:tab w:val="left" w:pos="423"/>
        </w:tabs>
        <w:spacing w:before="71" w:after="0" w:line="240" w:lineRule="auto"/>
        <w:ind w:left="423" w:right="0" w:hanging="294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Why Password Length </w:t>
      </w:r>
      <w:r>
        <w:rPr>
          <w:rFonts w:hint="default" w:ascii="Times New Roman" w:hAnsi="Times New Roman" w:cs="Times New Roman"/>
          <w:spacing w:val="-2"/>
        </w:rPr>
        <w:t>Matters</w:t>
      </w:r>
    </w:p>
    <w:p w14:paraId="6A24E4D8">
      <w:pPr>
        <w:pStyle w:val="3"/>
        <w:spacing w:before="29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Mathematical </w:t>
      </w:r>
      <w:r>
        <w:rPr>
          <w:rFonts w:hint="default" w:ascii="Times New Roman" w:hAnsi="Times New Roman" w:cs="Times New Roman"/>
          <w:spacing w:val="-2"/>
        </w:rPr>
        <w:t>Reality:</w:t>
      </w:r>
    </w:p>
    <w:p w14:paraId="3EDF43D9">
      <w:pPr>
        <w:spacing w:before="204"/>
        <w:ind w:left="309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position w:val="3"/>
        </w:rPr>
        <w:drawing>
          <wp:inline distT="0" distB="0" distL="0" distR="0">
            <wp:extent cx="47625" cy="46990"/>
            <wp:effectExtent l="0" t="0" r="0" b="0"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8-character password</w:t>
      </w:r>
      <w:r>
        <w:rPr>
          <w:rFonts w:hint="default" w:ascii="Times New Roman" w:hAnsi="Times New Roman" w:cs="Times New Roman"/>
          <w:sz w:val="24"/>
        </w:rPr>
        <w:t>: 218 trillion possible combinations</w:t>
      </w:r>
    </w:p>
    <w:p w14:paraId="6EFB9F41">
      <w:pPr>
        <w:spacing w:before="264"/>
        <w:ind w:left="549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o:spid="_x0000_s1026" o:spt="100" style="position:absolute;left:0pt;margin-left:36.7pt;margin-top:19.15pt;height:3.75pt;width:3.75pt;mso-position-horizontal-relative:page;z-index:251673600;mso-width-relative:page;mso-height-relative:page;" fillcolor="#000000" filled="t" stroked="f" coordsize="47625,47625" o:gfxdata="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CBbVv1gAAAAcBAAAP&#10;AAAAAAAAAAEAIAAAACIAAABkcnMvZG93bnJldi54bWxQSwECFAAUAAAACACHTuJAWbvMglMCAAC4&#10;BQAADgAAAAAAAAABACAAAAAlAQAAZHJzL2Uyb0RvYy54bWxQSwUGAAAAAAYABgBZAQAA6gUAAAAA&#10;" path="m26970,47623l20654,47623,17617,47015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sz w:val="24"/>
        </w:rPr>
        <w:t>12-character</w:t>
      </w:r>
      <w:r>
        <w:rPr>
          <w:rFonts w:hint="default"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password</w:t>
      </w:r>
      <w:r>
        <w:rPr>
          <w:rFonts w:hint="default" w:ascii="Times New Roman" w:hAnsi="Times New Roman" w:cs="Times New Roman"/>
          <w:sz w:val="24"/>
        </w:rPr>
        <w:t xml:space="preserve">: 475 quadrillion </w:t>
      </w:r>
      <w:r>
        <w:rPr>
          <w:rFonts w:hint="default" w:ascii="Times New Roman" w:hAnsi="Times New Roman" w:cs="Times New Roman"/>
          <w:spacing w:val="-2"/>
          <w:sz w:val="24"/>
        </w:rPr>
        <w:t>combinations</w:t>
      </w:r>
    </w:p>
    <w:p w14:paraId="5803D281">
      <w:pPr>
        <w:spacing w:before="264"/>
        <w:ind w:left="309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position w:val="3"/>
        </w:rPr>
        <w:drawing>
          <wp:inline distT="0" distB="0" distL="0" distR="0">
            <wp:extent cx="47625" cy="46990"/>
            <wp:effectExtent l="0" t="0" r="0" b="0"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16-character password</w:t>
      </w:r>
      <w:r>
        <w:rPr>
          <w:rFonts w:hint="default" w:ascii="Times New Roman" w:hAnsi="Times New Roman" w:cs="Times New Roman"/>
          <w:sz w:val="24"/>
        </w:rPr>
        <w:t>: 1 septillion combinations</w:t>
      </w:r>
    </w:p>
    <w:p w14:paraId="688E3677">
      <w:pPr>
        <w:pStyle w:val="6"/>
        <w:spacing w:before="93"/>
        <w:rPr>
          <w:rFonts w:hint="default" w:ascii="Times New Roman" w:hAnsi="Times New Roman" w:cs="Times New Roman"/>
        </w:rPr>
      </w:pPr>
    </w:p>
    <w:p w14:paraId="41D8A45B">
      <w:pPr>
        <w:spacing w:before="0" w:line="403" w:lineRule="auto"/>
        <w:ind w:left="309" w:right="6700" w:hanging="18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Time to Crack (with modern hardware): </w:t>
      </w:r>
      <w:r>
        <w:rPr>
          <w:rFonts w:hint="default" w:ascii="Times New Roman" w:hAnsi="Times New Roman" w:cs="Times New Roman"/>
          <w:b/>
          <w:position w:val="3"/>
          <w:sz w:val="24"/>
        </w:rPr>
        <w:drawing>
          <wp:inline distT="0" distB="0" distL="0" distR="0">
            <wp:extent cx="47625" cy="46990"/>
            <wp:effectExtent l="0" t="0" r="0" b="0"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62"/>
          <w:w w:val="150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8</w:t>
      </w:r>
      <w:r>
        <w:rPr>
          <w:rFonts w:hint="default"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characters</w:t>
      </w:r>
      <w:r>
        <w:rPr>
          <w:rFonts w:hint="default"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(complex)</w:t>
      </w:r>
      <w:r>
        <w:rPr>
          <w:rFonts w:hint="default" w:ascii="Times New Roman" w:hAnsi="Times New Roman" w:cs="Times New Roman"/>
          <w:sz w:val="24"/>
        </w:rPr>
        <w:t>: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Hours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days</w:t>
      </w:r>
    </w:p>
    <w:p w14:paraId="721DBB36">
      <w:pPr>
        <w:spacing w:before="93"/>
        <w:ind w:left="549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134620</wp:posOffset>
                </wp:positionV>
                <wp:extent cx="47625" cy="47625"/>
                <wp:effectExtent l="0" t="0" r="0" b="0"/>
                <wp:wrapNone/>
                <wp:docPr id="44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6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o:spt="100" style="position:absolute;left:0pt;margin-left:36.7pt;margin-top:10.6pt;height:3.75pt;width:3.75pt;mso-position-horizontal-relative:page;z-index:251673600;mso-width-relative:page;mso-height-relative:page;" fillcolor="#000000" filled="t" stroked="f" coordsize="47625,47625" o:gfxdata="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L9fjG1QAAAAcBAAAP&#10;AAAAAAAAAAEAIAAAACIAAABkcnMvZG93bnJldi54bWxQSwECFAAUAAAACACHTuJA5nhwilQCAAC4&#10;BQAADgAAAAAAAAABACAAAAAkAQAAZHJzL2Uyb0RvYy54bWxQSwUGAAAAAAYABgBZAQAA6gUAAAAA&#10;" path="m26970,47623l20654,47623,17617,47018,0,26966,0,20652,20654,0,26970,0,47625,23812,47624,26966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sz w:val="24"/>
        </w:rPr>
        <w:t>12</w:t>
      </w:r>
      <w:r>
        <w:rPr>
          <w:rFonts w:hint="default"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characters</w:t>
      </w:r>
      <w:r>
        <w:rPr>
          <w:rFonts w:hint="default"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(complex)</w:t>
      </w:r>
      <w:r>
        <w:rPr>
          <w:rFonts w:hint="default" w:ascii="Times New Roman" w:hAnsi="Times New Roman" w:cs="Times New Roman"/>
          <w:sz w:val="24"/>
        </w:rPr>
        <w:t>: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Years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decades</w:t>
      </w:r>
    </w:p>
    <w:p w14:paraId="152A2A65">
      <w:pPr>
        <w:spacing w:before="264"/>
        <w:ind w:left="309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position w:val="3"/>
        </w:rPr>
        <w:drawing>
          <wp:inline distT="0" distB="0" distL="0" distR="0">
            <wp:extent cx="47625" cy="46990"/>
            <wp:effectExtent l="0" t="0" r="0" b="0"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16 characters (complex)</w:t>
      </w:r>
      <w:r>
        <w:rPr>
          <w:rFonts w:hint="default" w:ascii="Times New Roman" w:hAnsi="Times New Roman" w:cs="Times New Roman"/>
          <w:sz w:val="24"/>
        </w:rPr>
        <w:t>: Millions of years</w:t>
      </w:r>
    </w:p>
    <w:p w14:paraId="5F2C5358">
      <w:pPr>
        <w:pStyle w:val="6"/>
        <w:spacing w:before="48"/>
        <w:rPr>
          <w:rFonts w:hint="default" w:ascii="Times New Roman" w:hAnsi="Times New Roman" w:cs="Times New Roman"/>
        </w:rPr>
      </w:pPr>
    </w:p>
    <w:p w14:paraId="51368649">
      <w:pPr>
        <w:pStyle w:val="6"/>
        <w:spacing w:before="0" w:line="312" w:lineRule="auto"/>
        <w:ind w:left="129" w:right="16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Key</w:t>
      </w:r>
      <w:r>
        <w:rPr>
          <w:rFonts w:hint="default" w:ascii="Times New Roman" w:hAnsi="Times New Roman" w:cs="Times New Roman"/>
          <w:b/>
          <w:spacing w:val="-9"/>
        </w:rPr>
        <w:t xml:space="preserve"> </w:t>
      </w:r>
      <w:r>
        <w:rPr>
          <w:rFonts w:hint="default" w:ascii="Times New Roman" w:hAnsi="Times New Roman" w:cs="Times New Roman"/>
          <w:b/>
        </w:rPr>
        <w:t>Insight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Each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additional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character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exponentially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increases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security.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16-character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password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65,000 times harder to crack than a 12-character password.</w:t>
      </w:r>
    </w:p>
    <w:p w14:paraId="1E7E0DB5">
      <w:pPr>
        <w:pStyle w:val="6"/>
        <w:spacing w:before="48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191135</wp:posOffset>
                </wp:positionV>
                <wp:extent cx="6858000" cy="9525"/>
                <wp:effectExtent l="0" t="0" r="0" b="0"/>
                <wp:wrapTopAndBottom/>
                <wp:docPr id="46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" o:spid="_x0000_s1026" o:spt="100" style="position:absolute;left:0pt;margin-left:27.7pt;margin-top:15.05pt;height:0.75pt;width:540pt;mso-position-horizontal-relative:page;mso-wrap-distance-bottom:0pt;mso-wrap-distance-top:0pt;z-index:-251625472;mso-width-relative:page;mso-height-relative:page;" fillcolor="#000000" filled="t" stroked="f" coordsize="6858000,9525" o:gfxdata="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4El0&#10;ptcAAAAJAQAADwAAAAAAAAABACAAAAAiAAAAZHJzL2Rvd25yZXYueG1sUEsBAhQAFAAAAAgAh07i&#10;QF/YSBcjAgAA4QQAAA4AAAAAAAAAAQAgAAAAJgEAAGRycy9lMm9Eb2MueG1sUEsFBgAAAAAGAAYA&#10;WQEAALsFAAAAAA==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6130BBD">
      <w:pPr>
        <w:pStyle w:val="6"/>
        <w:spacing w:before="79"/>
        <w:rPr>
          <w:rFonts w:hint="default" w:ascii="Times New Roman" w:hAnsi="Times New Roman" w:cs="Times New Roman"/>
          <w:sz w:val="30"/>
        </w:rPr>
      </w:pPr>
    </w:p>
    <w:p w14:paraId="403F5C18">
      <w:pPr>
        <w:pStyle w:val="2"/>
        <w:numPr>
          <w:ilvl w:val="0"/>
          <w:numId w:val="1"/>
        </w:numPr>
        <w:tabs>
          <w:tab w:val="left" w:pos="412"/>
        </w:tabs>
        <w:spacing w:before="1" w:after="0" w:line="240" w:lineRule="auto"/>
        <w:ind w:left="412" w:right="0" w:hanging="28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Advanced Security </w:t>
      </w:r>
      <w:r>
        <w:rPr>
          <w:rFonts w:hint="default" w:ascii="Times New Roman" w:hAnsi="Times New Roman" w:cs="Times New Roman"/>
          <w:spacing w:val="-2"/>
        </w:rPr>
        <w:t>Concepts</w:t>
      </w:r>
    </w:p>
    <w:p w14:paraId="3BC7BBBF">
      <w:pPr>
        <w:pStyle w:val="3"/>
        <w:spacing w:before="29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Multi-Factor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</w:rPr>
        <w:t xml:space="preserve">Authentication </w:t>
      </w:r>
      <w:r>
        <w:rPr>
          <w:rFonts w:hint="default" w:ascii="Times New Roman" w:hAnsi="Times New Roman" w:cs="Times New Roman"/>
          <w:spacing w:val="-4"/>
        </w:rPr>
        <w:t>(MFA)</w:t>
      </w:r>
    </w:p>
    <w:p w14:paraId="6D0D590D">
      <w:pPr>
        <w:pStyle w:val="6"/>
        <w:spacing w:before="174"/>
        <w:ind w:left="1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Definition</w:t>
      </w:r>
      <w:r>
        <w:rPr>
          <w:rFonts w:hint="default" w:ascii="Times New Roman" w:hAnsi="Times New Roman" w:cs="Times New Roman"/>
        </w:rPr>
        <w:t xml:space="preserve">: Requiring two or more verification factors to access an </w:t>
      </w:r>
      <w:r>
        <w:rPr>
          <w:rFonts w:hint="default" w:ascii="Times New Roman" w:hAnsi="Times New Roman" w:cs="Times New Roman"/>
          <w:spacing w:val="-2"/>
        </w:rPr>
        <w:t>account.</w:t>
      </w:r>
    </w:p>
    <w:p w14:paraId="5E4B8409">
      <w:pPr>
        <w:pStyle w:val="6"/>
        <w:spacing w:before="18"/>
        <w:rPr>
          <w:rFonts w:hint="default" w:ascii="Times New Roman" w:hAnsi="Times New Roman" w:cs="Times New Roman"/>
        </w:rPr>
      </w:pPr>
    </w:p>
    <w:p w14:paraId="7053CB29">
      <w:pPr>
        <w:pStyle w:val="3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spacing w:val="-2"/>
        </w:rPr>
        <w:t>Types</w:t>
      </w:r>
      <w:r>
        <w:rPr>
          <w:rFonts w:hint="default" w:ascii="Times New Roman" w:hAnsi="Times New Roman" w:cs="Times New Roman"/>
          <w:b w:val="0"/>
          <w:spacing w:val="-2"/>
        </w:rPr>
        <w:t>:</w:t>
      </w:r>
    </w:p>
    <w:p w14:paraId="70949E65">
      <w:pPr>
        <w:pStyle w:val="6"/>
        <w:spacing w:before="33"/>
        <w:rPr>
          <w:rFonts w:hint="default" w:ascii="Times New Roman" w:hAnsi="Times New Roman" w:cs="Times New Roman"/>
        </w:rPr>
      </w:pPr>
    </w:p>
    <w:p w14:paraId="1EF5E63F">
      <w:pPr>
        <w:pStyle w:val="9"/>
        <w:numPr>
          <w:ilvl w:val="0"/>
          <w:numId w:val="4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Something you know</w:t>
      </w:r>
      <w:r>
        <w:rPr>
          <w:rFonts w:hint="default" w:ascii="Times New Roman" w:hAnsi="Times New Roman" w:cs="Times New Roman"/>
          <w:sz w:val="24"/>
        </w:rPr>
        <w:t xml:space="preserve">: Password, </w:t>
      </w:r>
      <w:r>
        <w:rPr>
          <w:rFonts w:hint="default" w:ascii="Times New Roman" w:hAnsi="Times New Roman" w:cs="Times New Roman"/>
          <w:spacing w:val="-5"/>
          <w:sz w:val="24"/>
        </w:rPr>
        <w:t>PIN</w:t>
      </w:r>
    </w:p>
    <w:p w14:paraId="1CB6526F">
      <w:pPr>
        <w:pStyle w:val="6"/>
        <w:rPr>
          <w:rFonts w:hint="default" w:ascii="Times New Roman" w:hAnsi="Times New Roman" w:cs="Times New Roman"/>
        </w:rPr>
      </w:pPr>
    </w:p>
    <w:p w14:paraId="4115DFCF">
      <w:pPr>
        <w:pStyle w:val="9"/>
        <w:numPr>
          <w:ilvl w:val="0"/>
          <w:numId w:val="4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Something</w:t>
      </w:r>
      <w:r>
        <w:rPr>
          <w:rFonts w:hint="default"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you</w:t>
      </w:r>
      <w:r>
        <w:rPr>
          <w:rFonts w:hint="default"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have</w:t>
      </w:r>
      <w:r>
        <w:rPr>
          <w:rFonts w:hint="default" w:ascii="Times New Roman" w:hAnsi="Times New Roman" w:cs="Times New Roman"/>
          <w:sz w:val="24"/>
        </w:rPr>
        <w:t>: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Phone,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security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key,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authenticator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</w:rPr>
        <w:t>app</w:t>
      </w:r>
    </w:p>
    <w:p w14:paraId="5C568890">
      <w:pPr>
        <w:pStyle w:val="9"/>
        <w:numPr>
          <w:ilvl w:val="0"/>
          <w:numId w:val="4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Something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you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are</w:t>
      </w:r>
      <w:r>
        <w:rPr>
          <w:rFonts w:hint="default" w:ascii="Times New Roman" w:hAnsi="Times New Roman" w:cs="Times New Roman"/>
          <w:sz w:val="24"/>
        </w:rPr>
        <w:t>: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Fingerprint,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face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recognition</w:t>
      </w:r>
    </w:p>
    <w:p w14:paraId="34F3D78B">
      <w:pPr>
        <w:pStyle w:val="6"/>
        <w:spacing w:before="33"/>
        <w:rPr>
          <w:rFonts w:hint="default" w:ascii="Times New Roman" w:hAnsi="Times New Roman" w:cs="Times New Roman"/>
        </w:rPr>
      </w:pPr>
    </w:p>
    <w:p w14:paraId="27C69610">
      <w:pPr>
        <w:pStyle w:val="6"/>
        <w:spacing w:before="0"/>
        <w:ind w:left="1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Benefit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 xml:space="preserve">Even if password is compromised, attacker cannot access account without second </w:t>
      </w:r>
      <w:r>
        <w:rPr>
          <w:rFonts w:hint="default" w:ascii="Times New Roman" w:hAnsi="Times New Roman" w:cs="Times New Roman"/>
          <w:spacing w:val="-2"/>
        </w:rPr>
        <w:t>factor.</w:t>
      </w:r>
    </w:p>
    <w:p w14:paraId="0B70F5FD">
      <w:pPr>
        <w:pStyle w:val="6"/>
        <w:spacing w:before="63"/>
        <w:rPr>
          <w:rFonts w:hint="default" w:ascii="Times New Roman" w:hAnsi="Times New Roman" w:cs="Times New Roman"/>
        </w:rPr>
      </w:pPr>
    </w:p>
    <w:p w14:paraId="1661C9A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Password </w:t>
      </w:r>
      <w:r>
        <w:rPr>
          <w:rFonts w:hint="default" w:ascii="Times New Roman" w:hAnsi="Times New Roman" w:cs="Times New Roman"/>
          <w:spacing w:val="-2"/>
        </w:rPr>
        <w:t>Managers</w:t>
      </w:r>
    </w:p>
    <w:p w14:paraId="236F7FEA">
      <w:pPr>
        <w:pStyle w:val="6"/>
        <w:spacing w:before="189"/>
        <w:ind w:left="1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Purpose</w:t>
      </w:r>
      <w:r>
        <w:rPr>
          <w:rFonts w:hint="default" w:ascii="Times New Roman" w:hAnsi="Times New Roman" w:cs="Times New Roman"/>
        </w:rPr>
        <w:t xml:space="preserve">: Securely store and generate complex </w:t>
      </w:r>
      <w:r>
        <w:rPr>
          <w:rFonts w:hint="default" w:ascii="Times New Roman" w:hAnsi="Times New Roman" w:cs="Times New Roman"/>
          <w:spacing w:val="-2"/>
        </w:rPr>
        <w:t>passwords.</w:t>
      </w:r>
    </w:p>
    <w:p w14:paraId="3A8CB081">
      <w:pPr>
        <w:pStyle w:val="6"/>
        <w:spacing w:before="18"/>
        <w:rPr>
          <w:rFonts w:hint="default" w:ascii="Times New Roman" w:hAnsi="Times New Roman" w:cs="Times New Roman"/>
        </w:rPr>
      </w:pPr>
    </w:p>
    <w:p w14:paraId="71E7A88D">
      <w:pPr>
        <w:pStyle w:val="3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spacing w:val="-2"/>
        </w:rPr>
        <w:t>Benefits</w:t>
      </w:r>
      <w:r>
        <w:rPr>
          <w:rFonts w:hint="default" w:ascii="Times New Roman" w:hAnsi="Times New Roman" w:cs="Times New Roman"/>
          <w:b w:val="0"/>
          <w:spacing w:val="-2"/>
        </w:rPr>
        <w:t>:</w:t>
      </w:r>
    </w:p>
    <w:p w14:paraId="3290D5A6">
      <w:pPr>
        <w:pStyle w:val="6"/>
        <w:spacing w:before="33"/>
        <w:rPr>
          <w:rFonts w:hint="default" w:ascii="Times New Roman" w:hAnsi="Times New Roman" w:cs="Times New Roman"/>
        </w:rPr>
      </w:pPr>
    </w:p>
    <w:p w14:paraId="1B1B520C">
      <w:pPr>
        <w:pStyle w:val="6"/>
        <w:spacing w:before="0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47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" o:spid="_x0000_s1026" o:spt="100" style="position:absolute;left:0pt;margin-left:36.7pt;margin-top:5.95pt;height:3.75pt;width:3.75pt;mso-position-horizontal-relative:page;z-index:251674624;mso-width-relative:page;mso-height-relative:page;" fillcolor="#000000" filled="t" stroked="f" coordsize="47625,47625" o:gfxdata="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7aiBg1QAAAAcBAAAP&#10;AAAAAAAAAAEAIAAAACIAAABkcnMvZG93bnJldi54bWxQSwECFAAUAAAACACHTuJAX+luFVQCAAC4&#10;BQAADgAAAAAAAAABACAAAAAkAQAAZHJzL2Uyb0RvYy54bWxQSwUGAAAAAAYABgBZAQAA6gUAAAAA&#10;" path="m26970,47623l20654,47623,17617,47018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Generate strong random </w:t>
      </w:r>
      <w:r>
        <w:rPr>
          <w:rFonts w:hint="default" w:ascii="Times New Roman" w:hAnsi="Times New Roman" w:cs="Times New Roman"/>
          <w:spacing w:val="-2"/>
        </w:rPr>
        <w:t>passwords</w:t>
      </w:r>
    </w:p>
    <w:p w14:paraId="52F80906">
      <w:pPr>
        <w:pStyle w:val="6"/>
        <w:spacing w:before="264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48" name="Graphic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" o:spid="_x0000_s1026" o:spt="100" style="position:absolute;left:0pt;margin-left:36.7pt;margin-top:19.15pt;height:3.75pt;width:3.75pt;mso-position-horizontal-relative:page;z-index:251674624;mso-width-relative:page;mso-height-relative:page;" fillcolor="#000000" filled="t" stroked="f" coordsize="47625,47625" o:gfxdata="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AgW1b9YAAAAHAQAADwAA&#10;AAAAAAABACAAAAAiAAAAZHJzL2Rvd25yZXYueG1sUEsBAhQAFAAAAAgAh07iQHyMrc5RAgAAuAUA&#10;AA4AAAAAAAAAAQAgAAAAJQEAAGRycy9lMm9Eb2MueG1sUEsFBgAAAAAGAAYAWQEAAOgFAAAAAA==&#10;" path="m26970,47620l20654,47620,17617,47015,0,26966,0,20654,20654,0,26970,0,47625,23812,47624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Store passwords </w:t>
      </w:r>
      <w:r>
        <w:rPr>
          <w:rFonts w:hint="default" w:ascii="Times New Roman" w:hAnsi="Times New Roman" w:cs="Times New Roman"/>
          <w:spacing w:val="-2"/>
        </w:rPr>
        <w:t>encrypted</w:t>
      </w:r>
    </w:p>
    <w:p w14:paraId="2980AE8F">
      <w:pPr>
        <w:pStyle w:val="6"/>
        <w:rPr>
          <w:rFonts w:hint="default" w:ascii="Times New Roman" w:hAnsi="Times New Roman" w:cs="Times New Roman"/>
        </w:rPr>
      </w:pPr>
    </w:p>
    <w:p w14:paraId="7E56154C">
      <w:pPr>
        <w:pStyle w:val="6"/>
        <w:spacing w:before="0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49" name="Graphic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9" o:spid="_x0000_s1026" o:spt="100" style="position:absolute;left:0pt;margin-left:36.7pt;margin-top:5.95pt;height:3.75pt;width:3.75pt;mso-position-horizontal-relative:page;z-index:251675648;mso-width-relative:page;mso-height-relative:page;" fillcolor="#000000" filled="t" stroked="f" coordsize="47625,47625" o:gfxdata="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tqIGDVAAAABwEAAA8AAAAA&#10;AAAAAQAgAAAAIgAAAGRycy9kb3ducmV2LnhtbFBLAQIUABQAAAAIAIdO4kC8ZwMiUAIAALgFAAAO&#10;AAAAAAAAAAEAIAAAACQBAABkcnMvZTJvRG9jLnhtbFBLBQYAAAAABgAGAFkBAADmBQAAAAA=&#10;" path="m26970,47620l20654,47620,17617,47015,0,26970,0,20654,20654,0,26970,0,47625,23812,47624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Auto-fill </w:t>
      </w:r>
      <w:r>
        <w:rPr>
          <w:rFonts w:hint="default" w:ascii="Times New Roman" w:hAnsi="Times New Roman" w:cs="Times New Roman"/>
          <w:spacing w:val="-2"/>
        </w:rPr>
        <w:t>credentials</w:t>
      </w:r>
    </w:p>
    <w:p w14:paraId="6A8A9361">
      <w:pPr>
        <w:pStyle w:val="6"/>
        <w:spacing w:before="264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o:spid="_x0000_s1026" o:spt="100" style="position:absolute;left:0pt;margin-left:36.7pt;margin-top:19.15pt;height:3.75pt;width:3.75pt;mso-position-horizontal-relative:page;z-index:251675648;mso-width-relative:page;mso-height-relative:page;" fillcolor="#000000" filled="t" stroked="f" coordsize="47625,47625" o:gfxdata="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AIFtW/WAAAABwEAAA8AAAAA&#10;AAAAAQAgAAAAIgAAAGRycy9kb3ducmV2LnhtbFBLAQIUABQAAAAIAIdO4kB5WVwSTwIAALgFAAAO&#10;AAAAAAAAAAEAIAAAACUBAABkcnMvZTJvRG9jLnhtbFBLBQYAAAAABgAGAFkBAADmBQAAAAA=&#10;" path="m26970,47620l20654,47620,17617,47015,0,26970,0,20654,20654,0,26970,0,47625,23812,47624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One master password to </w:t>
      </w:r>
      <w:r>
        <w:rPr>
          <w:rFonts w:hint="default" w:ascii="Times New Roman" w:hAnsi="Times New Roman" w:cs="Times New Roman"/>
          <w:spacing w:val="-2"/>
        </w:rPr>
        <w:t>remember</w:t>
      </w:r>
    </w:p>
    <w:p w14:paraId="5155402E">
      <w:pPr>
        <w:pStyle w:val="6"/>
        <w:rPr>
          <w:rFonts w:hint="default" w:ascii="Times New Roman" w:hAnsi="Times New Roman" w:cs="Times New Roman"/>
        </w:rPr>
      </w:pPr>
    </w:p>
    <w:p w14:paraId="4BA913E9">
      <w:pPr>
        <w:pStyle w:val="6"/>
        <w:spacing w:before="0"/>
        <w:ind w:left="3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3"/>
        </w:rPr>
        <w:drawing>
          <wp:inline distT="0" distB="0" distL="0" distR="0">
            <wp:extent cx="47625" cy="46990"/>
            <wp:effectExtent l="0" t="0" r="0" b="0"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</w:rPr>
        <w:t>Sync across devices</w:t>
      </w:r>
    </w:p>
    <w:p w14:paraId="69071A96">
      <w:pPr>
        <w:pStyle w:val="6"/>
        <w:spacing w:before="33"/>
        <w:rPr>
          <w:rFonts w:hint="default" w:ascii="Times New Roman" w:hAnsi="Times New Roman" w:cs="Times New Roman"/>
        </w:rPr>
      </w:pPr>
    </w:p>
    <w:p w14:paraId="1CFD4099">
      <w:pPr>
        <w:spacing w:before="0"/>
        <w:ind w:left="129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Popular</w:t>
      </w:r>
      <w:r>
        <w:rPr>
          <w:rFonts w:hint="default"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Options</w:t>
      </w:r>
      <w:r>
        <w:rPr>
          <w:rFonts w:hint="default" w:ascii="Times New Roman" w:hAnsi="Times New Roman" w:cs="Times New Roman"/>
          <w:sz w:val="24"/>
        </w:rPr>
        <w:t xml:space="preserve">: Bitwarden, 1Password, LastPass, </w:t>
      </w:r>
      <w:r>
        <w:rPr>
          <w:rFonts w:hint="default" w:ascii="Times New Roman" w:hAnsi="Times New Roman" w:cs="Times New Roman"/>
          <w:spacing w:val="-2"/>
          <w:sz w:val="24"/>
        </w:rPr>
        <w:t>KeePass</w:t>
      </w:r>
    </w:p>
    <w:p w14:paraId="48EA7993">
      <w:pPr>
        <w:spacing w:after="0"/>
        <w:jc w:val="left"/>
        <w:rPr>
          <w:rFonts w:hint="default" w:ascii="Times New Roman" w:hAnsi="Times New Roman" w:cs="Times New Roman"/>
          <w:sz w:val="24"/>
        </w:rPr>
        <w:sectPr>
          <w:pgSz w:w="11900" w:h="16840"/>
          <w:pgMar w:top="380" w:right="425" w:bottom="280" w:left="425" w:header="720" w:footer="720" w:gutter="0"/>
          <w:cols w:space="720" w:num="1"/>
        </w:sectPr>
      </w:pPr>
    </w:p>
    <w:p w14:paraId="3B47F45A">
      <w:pPr>
        <w:pStyle w:val="3"/>
        <w:spacing w:before="7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Passphrases</w:t>
      </w:r>
    </w:p>
    <w:p w14:paraId="01FB3A58">
      <w:pPr>
        <w:pStyle w:val="6"/>
        <w:spacing w:before="219"/>
        <w:ind w:left="1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Definition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 xml:space="preserve">sequence of random words that creates a long, memorable </w:t>
      </w:r>
      <w:r>
        <w:rPr>
          <w:rFonts w:hint="default" w:ascii="Times New Roman" w:hAnsi="Times New Roman" w:cs="Times New Roman"/>
          <w:spacing w:val="-2"/>
        </w:rPr>
        <w:t>password.</w:t>
      </w:r>
    </w:p>
    <w:p w14:paraId="1B1D8950">
      <w:pPr>
        <w:pStyle w:val="6"/>
        <w:spacing w:before="18"/>
        <w:rPr>
          <w:rFonts w:hint="default" w:ascii="Times New Roman" w:hAnsi="Times New Roman" w:cs="Times New Roman"/>
        </w:rPr>
      </w:pPr>
    </w:p>
    <w:p w14:paraId="377E09D3">
      <w:pPr>
        <w:pStyle w:val="3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1009015</wp:posOffset>
                </wp:positionH>
                <wp:positionV relativeFrom="paragraph">
                  <wp:posOffset>0</wp:posOffset>
                </wp:positionV>
                <wp:extent cx="2352675" cy="190500"/>
                <wp:effectExtent l="0" t="0" r="0" b="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2675" cy="190500"/>
                          <a:chOff x="0" y="0"/>
                          <a:chExt cx="2352675" cy="1905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23431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9069" y="1384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286952" y="0"/>
                                </a:lnTo>
                                <a:lnTo>
                                  <a:pt x="2290642" y="0"/>
                                </a:lnTo>
                                <a:lnTo>
                                  <a:pt x="2294296" y="358"/>
                                </a:lnTo>
                                <a:lnTo>
                                  <a:pt x="2318174" y="9464"/>
                                </a:lnTo>
                                <a:lnTo>
                                  <a:pt x="2321242" y="11515"/>
                                </a:lnTo>
                                <a:lnTo>
                                  <a:pt x="2342069" y="45229"/>
                                </a:lnTo>
                                <a:lnTo>
                                  <a:pt x="2343149" y="52508"/>
                                </a:lnTo>
                                <a:lnTo>
                                  <a:pt x="2343149" y="56196"/>
                                </a:lnTo>
                                <a:lnTo>
                                  <a:pt x="2343149" y="124778"/>
                                </a:lnTo>
                                <a:lnTo>
                                  <a:pt x="2343149" y="128466"/>
                                </a:lnTo>
                                <a:lnTo>
                                  <a:pt x="2342789" y="132122"/>
                                </a:lnTo>
                                <a:lnTo>
                                  <a:pt x="2342069" y="135736"/>
                                </a:lnTo>
                                <a:lnTo>
                                  <a:pt x="2341349" y="139354"/>
                                </a:lnTo>
                                <a:lnTo>
                                  <a:pt x="2333678" y="155990"/>
                                </a:lnTo>
                                <a:lnTo>
                                  <a:pt x="2331628" y="159059"/>
                                </a:lnTo>
                                <a:lnTo>
                                  <a:pt x="2318173" y="171496"/>
                                </a:lnTo>
                                <a:lnTo>
                                  <a:pt x="2315105" y="173547"/>
                                </a:lnTo>
                                <a:lnTo>
                                  <a:pt x="2290642" y="180974"/>
                                </a:lnTo>
                                <a:lnTo>
                                  <a:pt x="22869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2"/>
                                </a:lnTo>
                                <a:lnTo>
                                  <a:pt x="45233" y="179891"/>
                                </a:lnTo>
                                <a:lnTo>
                                  <a:pt x="41614" y="179169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9"/>
                                </a:lnTo>
                                <a:lnTo>
                                  <a:pt x="19069" y="167119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11520" y="159059"/>
                                </a:lnTo>
                                <a:lnTo>
                                  <a:pt x="9470" y="155990"/>
                                </a:lnTo>
                                <a:lnTo>
                                  <a:pt x="7420" y="152925"/>
                                </a:lnTo>
                                <a:lnTo>
                                  <a:pt x="5689" y="149688"/>
                                </a:lnTo>
                                <a:lnTo>
                                  <a:pt x="4277" y="146279"/>
                                </a:lnTo>
                                <a:lnTo>
                                  <a:pt x="2865" y="142870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23526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1B5D15">
                              <w:pPr>
                                <w:spacing w:before="29"/>
                                <w:ind w:left="7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correct-horse-battery-staple-mountain-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67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9.45pt;margin-top:0pt;height:15pt;width:185.25pt;mso-position-horizontal-relative:page;z-index:251676672;mso-width-relative:page;mso-height-relative:page;" coordsize="2352675,190500" o:gfxdata="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">
                <o:lock v:ext="edit" aspectratio="f"/>
                <v:shape id="Graphic 53" o:spid="_x0000_s1026" o:spt="100" style="position:absolute;left:4762;top:4762;height:180975;width:2343150;" filled="f" stroked="t" coordsize="2343150,180975" o:gfxdata="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ad88r4A&#10;AADbAAAADwAAAAAAAAABACAAAAAiAAAAZHJzL2Rvd25yZXYueG1sUEsBAhQAFAAAAAgAh07iQDMv&#10;BZ47AAAAOQAAABAAAAAAAAAAAQAgAAAADQEAAGRycy9zaGFwZXhtbC54bWxQSwUGAAAAAAYABgBb&#10;AQAAtwMAAAAA&#10;" path="m0,124778l0,56196,0,52508,359,48852,19069,13845,24975,9464,28043,7413,45233,1079,48852,358,52507,0,56197,0,2286952,0,2290642,0,2294296,358,2318174,9464,2321242,11515,2342069,45229,2343149,52508,2343149,56196,2343149,124778,2343149,128466,2342789,132122,2342069,135736,2341349,139354,2333678,155990,2331628,159059,2318173,171496,2315105,173547,2290642,180974,2286952,180974,56197,180974,52507,180974,48852,180612,45233,179891,41614,179169,24975,171496,21907,169449,19069,167119,16459,164511,13850,161902,11520,159059,9470,155990,7420,152925,5689,149688,4277,146279,2865,142870,1799,139354,1079,135736,359,132122,0,128466,0,12477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54" o:spid="_x0000_s1026" o:spt="202" type="#_x0000_t202" style="position:absolute;left:0;top:0;height:190500;width:2352675;" filled="f" stroked="f" coordsize="21600,21600" o:gfxdata="UEsDBAoAAAAAAIdO4kAAAAAAAAAAAAAAAAAEAAAAZHJzL1BLAwQUAAAACACHTuJA41tOe7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1tOe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1B5D15">
                        <w:pPr>
                          <w:spacing w:before="29"/>
                          <w:ind w:left="7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correct-horse-battery-staple-mountain-</w:t>
                        </w:r>
                        <w:r>
                          <w:rPr>
                            <w:spacing w:val="-5"/>
                            <w:sz w:val="21"/>
                          </w:rPr>
                          <w:t>67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pacing w:val="-2"/>
        </w:rPr>
        <w:t>Example</w:t>
      </w:r>
      <w:r>
        <w:rPr>
          <w:rFonts w:hint="default" w:ascii="Times New Roman" w:hAnsi="Times New Roman" w:cs="Times New Roman"/>
          <w:b w:val="0"/>
          <w:spacing w:val="-2"/>
        </w:rPr>
        <w:t>:</w:t>
      </w:r>
    </w:p>
    <w:p w14:paraId="1E518E9F">
      <w:pPr>
        <w:pStyle w:val="6"/>
        <w:spacing w:before="18"/>
        <w:rPr>
          <w:rFonts w:hint="default" w:ascii="Times New Roman" w:hAnsi="Times New Roman" w:cs="Times New Roman"/>
        </w:rPr>
      </w:pPr>
    </w:p>
    <w:p w14:paraId="5D85A878">
      <w:pPr>
        <w:spacing w:before="0"/>
        <w:ind w:left="129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pacing w:val="-2"/>
          <w:sz w:val="24"/>
        </w:rPr>
        <w:t>Advantages</w:t>
      </w:r>
      <w:r>
        <w:rPr>
          <w:rFonts w:hint="default" w:ascii="Times New Roman" w:hAnsi="Times New Roman" w:cs="Times New Roman"/>
          <w:spacing w:val="-2"/>
          <w:sz w:val="24"/>
        </w:rPr>
        <w:t>:</w:t>
      </w:r>
    </w:p>
    <w:p w14:paraId="76AAC684">
      <w:pPr>
        <w:pStyle w:val="6"/>
        <w:spacing w:before="33"/>
        <w:rPr>
          <w:rFonts w:hint="default" w:ascii="Times New Roman" w:hAnsi="Times New Roman" w:cs="Times New Roman"/>
        </w:rPr>
      </w:pPr>
    </w:p>
    <w:p w14:paraId="1C1314E0">
      <w:pPr>
        <w:pStyle w:val="6"/>
        <w:spacing w:before="0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55" name="Graphic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5" o:spid="_x0000_s1026" o:spt="100" style="position:absolute;left:0pt;margin-left:36.7pt;margin-top:5.95pt;height:3.75pt;width:3.75pt;mso-position-horizontal-relative:page;z-index:251676672;mso-width-relative:page;mso-height-relative:page;" fillcolor="#000000" filled="t" stroked="f" coordsize="47625,47625" o:gfxdata="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u2ogYNUAAAAHAQAA&#10;DwAAAAAAAAABACAAAAAiAAAAZHJzL2Rvd25yZXYueG1sUEsBAhQAFAAAAAgAh07iQL7k2btVAgAA&#10;uAUAAA4AAAAAAAAAAQAgAAAAJAEAAGRycy9lMm9Eb2MueG1sUEsFBgAAAAAGAAYAWQEAAOsFAAAA&#10;AA==&#10;" path="m26970,47624l20654,47624,17617,47020,0,26966,0,20654,20654,0,26970,0,47625,23812,47624,26966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Easy to </w:t>
      </w:r>
      <w:r>
        <w:rPr>
          <w:rFonts w:hint="default" w:ascii="Times New Roman" w:hAnsi="Times New Roman" w:cs="Times New Roman"/>
          <w:spacing w:val="-2"/>
        </w:rPr>
        <w:t>remember</w:t>
      </w:r>
    </w:p>
    <w:p w14:paraId="5840C6AD">
      <w:pPr>
        <w:pStyle w:val="6"/>
        <w:spacing w:before="264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56" name="Graphic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" o:spid="_x0000_s1026" o:spt="100" style="position:absolute;left:0pt;margin-left:36.7pt;margin-top:19.15pt;height:3.75pt;width:3.75pt;mso-position-horizontal-relative:page;z-index:251677696;mso-width-relative:page;mso-height-relative:page;" fillcolor="#000000" filled="t" stroked="f" coordsize="47625,47625" o:gfxdata="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CBbVv1gAAAAcBAAAPAAAA&#10;AAAAAAEAIAAAACIAAABkcnMvZG93bnJldi54bWxQSwECFAAUAAAACACHTuJAia9w4lACAAC4BQAA&#10;DgAAAAAAAAABACAAAAAlAQAAZHJzL2Uyb0RvYy54bWxQSwUGAAAAAAYABgBZAQAA5wUAAAAA&#10;" path="m26970,47620l20654,47620,17617,47015,0,26970,0,20654,20654,0,26970,0,47625,23812,47624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>Very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long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(high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entropy)</w:t>
      </w:r>
    </w:p>
    <w:p w14:paraId="4E8D3309">
      <w:pPr>
        <w:pStyle w:val="6"/>
        <w:spacing w:before="264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57" name="Graphic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7" o:spid="_x0000_s1026" o:spt="100" style="position:absolute;left:0pt;margin-left:36.7pt;margin-top:19.15pt;height:3.75pt;width:3.75pt;mso-position-horizontal-relative:page;z-index:251677696;mso-width-relative:page;mso-height-relative:page;" fillcolor="#000000" filled="t" stroked="f" coordsize="47625,47625" o:gfxdata="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AgW1b9YAAAAHAQAADwAA&#10;AAAAAAABACAAAAAiAAAAZHJzL2Rvd25yZXYueG1sUEsBAhQAFAAAAAgAh07iQJ6ErXxRAgAAuAUA&#10;AA4AAAAAAAAAAQAgAAAAJQEAAGRycy9lMm9Eb2MueG1sUEsFBgAAAAAGAAYAWQEAAOgFAAAAAA==&#10;" path="m26970,47620l20654,47620,17617,47015,0,26970,0,20654,20654,0,26970,0,47625,23812,47624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Resistant to dictionary attacks when </w:t>
      </w:r>
      <w:r>
        <w:rPr>
          <w:rFonts w:hint="default" w:ascii="Times New Roman" w:hAnsi="Times New Roman" w:cs="Times New Roman"/>
          <w:spacing w:val="-2"/>
        </w:rPr>
        <w:t>random</w:t>
      </w:r>
    </w:p>
    <w:p w14:paraId="4F40E6E5">
      <w:pPr>
        <w:pStyle w:val="6"/>
        <w:rPr>
          <w:rFonts w:hint="default" w:ascii="Times New Roman" w:hAnsi="Times New Roman" w:cs="Times New Roman"/>
        </w:rPr>
      </w:pPr>
    </w:p>
    <w:p w14:paraId="28DD6D65">
      <w:pPr>
        <w:pStyle w:val="6"/>
        <w:spacing w:before="0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58" name="Graphic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" o:spid="_x0000_s1026" o:spt="100" style="position:absolute;left:0pt;margin-left:36.7pt;margin-top:5.95pt;height:3.75pt;width:3.75pt;mso-position-horizontal-relative:page;z-index:251678720;mso-width-relative:page;mso-height-relative:page;" fillcolor="#000000" filled="t" stroked="f" coordsize="47625,47625" o:gfxdata="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7aiBg1QAAAAcBAAAPAAAA&#10;AAAAAAEAIAAAACIAAABkcnMvZG93bnJldi54bWxQSwECFAAUAAAACACHTuJAkNTgTVECAAC4BQAA&#10;DgAAAAAAAAABACAAAAAkAQAAZHJzL2Uyb0RvYy54bWxQSwUGAAAAAAYABgBZAQAA5wUAAAAA&#10;" path="m26970,47620l20654,47620,17617,47015,0,26966,0,20654,20654,0,26970,0,47625,23812,47624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pacing w:val="-2"/>
        </w:rPr>
        <w:t>User-friendly</w:t>
      </w:r>
    </w:p>
    <w:p w14:paraId="0F52E02F">
      <w:pPr>
        <w:pStyle w:val="6"/>
        <w:spacing w:before="144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252730</wp:posOffset>
                </wp:positionV>
                <wp:extent cx="6858000" cy="9525"/>
                <wp:effectExtent l="0" t="0" r="0" b="0"/>
                <wp:wrapTopAndBottom/>
                <wp:docPr id="59" name="Graphic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9" o:spid="_x0000_s1026" o:spt="100" style="position:absolute;left:0pt;margin-left:27.7pt;margin-top:19.9pt;height:0.75pt;width:540pt;mso-position-horizontal-relative:page;mso-wrap-distance-bottom:0pt;mso-wrap-distance-top:0pt;z-index:-251624448;mso-width-relative:page;mso-height-relative:page;" fillcolor="#000000" filled="t" stroked="f" coordsize="6858000,9525" o:gfxdata="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X/6aX&#10;1wAAAAkBAAAPAAAAAAAAAAEAIAAAACIAAABkcnMvZG93bnJldi54bWxQSwECFAAUAAAACACHTuJA&#10;H87xMyICAADhBAAADgAAAAAAAAABACAAAAAmAQAAZHJzL2Uyb0RvYy54bWxQSwUGAAAAAAYABgBZ&#10;AQAAugUAAAAA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F3A624B">
      <w:pPr>
        <w:pStyle w:val="6"/>
        <w:spacing w:before="79"/>
        <w:rPr>
          <w:rFonts w:hint="default" w:ascii="Times New Roman" w:hAnsi="Times New Roman" w:cs="Times New Roman"/>
          <w:sz w:val="30"/>
        </w:rPr>
      </w:pPr>
    </w:p>
    <w:p w14:paraId="3C1D12FE">
      <w:pPr>
        <w:pStyle w:val="2"/>
        <w:numPr>
          <w:ilvl w:val="0"/>
          <w:numId w:val="1"/>
        </w:numPr>
        <w:tabs>
          <w:tab w:val="left" w:pos="429"/>
        </w:tabs>
        <w:spacing w:before="1" w:after="0" w:line="240" w:lineRule="auto"/>
        <w:ind w:left="429" w:right="0" w:hanging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Common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Password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Creation</w:t>
      </w:r>
      <w:r>
        <w:rPr>
          <w:rFonts w:hint="default" w:ascii="Times New Roman" w:hAnsi="Times New Roman" w:cs="Times New Roman"/>
          <w:spacing w:val="-2"/>
        </w:rPr>
        <w:t xml:space="preserve"> Mistakes</w:t>
      </w:r>
    </w:p>
    <w:p w14:paraId="6ADC7BFB">
      <w:pPr>
        <w:pStyle w:val="9"/>
        <w:numPr>
          <w:ilvl w:val="0"/>
          <w:numId w:val="5"/>
        </w:numPr>
        <w:tabs>
          <w:tab w:val="left" w:pos="549"/>
        </w:tabs>
        <w:spacing w:before="266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Using personal information</w:t>
      </w:r>
      <w:r>
        <w:rPr>
          <w:rFonts w:hint="default" w:ascii="Times New Roman" w:hAnsi="Times New Roman" w:cs="Times New Roman"/>
          <w:sz w:val="24"/>
        </w:rPr>
        <w:t xml:space="preserve">: Names, birthdates, pet </w:t>
      </w:r>
      <w:r>
        <w:rPr>
          <w:rFonts w:hint="default" w:ascii="Times New Roman" w:hAnsi="Times New Roman" w:cs="Times New Roman"/>
          <w:spacing w:val="-2"/>
          <w:sz w:val="24"/>
        </w:rPr>
        <w:t>names</w:t>
      </w:r>
    </w:p>
    <w:p w14:paraId="1BAFC041">
      <w:pPr>
        <w:pStyle w:val="6"/>
        <w:rPr>
          <w:rFonts w:hint="default" w:ascii="Times New Roman" w:hAnsi="Times New Roman" w:cs="Times New Roman"/>
        </w:rPr>
      </w:pPr>
    </w:p>
    <w:p w14:paraId="2120B484">
      <w:pPr>
        <w:pStyle w:val="9"/>
        <w:numPr>
          <w:ilvl w:val="0"/>
          <w:numId w:val="5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Simple patterns</w:t>
      </w:r>
      <w:r>
        <w:rPr>
          <w:rFonts w:hint="default" w:ascii="Times New Roman" w:hAnsi="Times New Roman" w:cs="Times New Roman"/>
          <w:sz w:val="24"/>
        </w:rPr>
        <w:t xml:space="preserve">: 123456, password, </w:t>
      </w:r>
      <w:r>
        <w:rPr>
          <w:rFonts w:hint="default" w:ascii="Times New Roman" w:hAnsi="Times New Roman" w:cs="Times New Roman"/>
          <w:spacing w:val="-2"/>
          <w:sz w:val="24"/>
        </w:rPr>
        <w:t>qwerty</w:t>
      </w:r>
    </w:p>
    <w:p w14:paraId="4E2D24E3">
      <w:pPr>
        <w:pStyle w:val="9"/>
        <w:numPr>
          <w:ilvl w:val="0"/>
          <w:numId w:val="5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pacing w:val="-2"/>
          <w:sz w:val="24"/>
        </w:rPr>
        <w:t>Year</w:t>
      </w:r>
      <w:r>
        <w:rPr>
          <w:rFonts w:hint="default"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</w:rPr>
        <w:t>suffixes</w:t>
      </w:r>
      <w:r>
        <w:rPr>
          <w:rFonts w:hint="default" w:ascii="Times New Roman" w:hAnsi="Times New Roman" w:cs="Times New Roman"/>
          <w:spacing w:val="-2"/>
          <w:sz w:val="24"/>
        </w:rPr>
        <w:t>: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Password2024!</w:t>
      </w:r>
    </w:p>
    <w:p w14:paraId="22AC2098">
      <w:pPr>
        <w:pStyle w:val="9"/>
        <w:numPr>
          <w:ilvl w:val="0"/>
          <w:numId w:val="5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Predictable</w:t>
      </w:r>
      <w:r>
        <w:rPr>
          <w:rFonts w:hint="default"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substitutions</w:t>
      </w:r>
      <w:r>
        <w:rPr>
          <w:rFonts w:hint="default" w:ascii="Times New Roman" w:hAnsi="Times New Roman" w:cs="Times New Roman"/>
          <w:sz w:val="24"/>
        </w:rPr>
        <w:t>:</w:t>
      </w:r>
      <w:r>
        <w:rPr>
          <w:rFonts w:hint="default" w:ascii="Times New Roman" w:hAnsi="Times New Roman" w:cs="Times New Roman"/>
          <w:spacing w:val="-2"/>
          <w:sz w:val="24"/>
        </w:rPr>
        <w:t xml:space="preserve"> P@ssw0rd</w:t>
      </w:r>
    </w:p>
    <w:p w14:paraId="54810328">
      <w:pPr>
        <w:pStyle w:val="6"/>
        <w:rPr>
          <w:rFonts w:hint="default" w:ascii="Times New Roman" w:hAnsi="Times New Roman" w:cs="Times New Roman"/>
        </w:rPr>
      </w:pPr>
    </w:p>
    <w:p w14:paraId="7500458F">
      <w:pPr>
        <w:pStyle w:val="9"/>
        <w:numPr>
          <w:ilvl w:val="0"/>
          <w:numId w:val="5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Reusing passwords</w:t>
      </w:r>
      <w:r>
        <w:rPr>
          <w:rFonts w:hint="default" w:ascii="Times New Roman" w:hAnsi="Times New Roman" w:cs="Times New Roman"/>
          <w:sz w:val="24"/>
        </w:rPr>
        <w:t xml:space="preserve">: Same password for multiple </w:t>
      </w:r>
      <w:r>
        <w:rPr>
          <w:rFonts w:hint="default" w:ascii="Times New Roman" w:hAnsi="Times New Roman" w:cs="Times New Roman"/>
          <w:spacing w:val="-2"/>
          <w:sz w:val="24"/>
        </w:rPr>
        <w:t>sites</w:t>
      </w:r>
    </w:p>
    <w:p w14:paraId="35E7C298">
      <w:pPr>
        <w:pStyle w:val="9"/>
        <w:numPr>
          <w:ilvl w:val="0"/>
          <w:numId w:val="5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Too</w:t>
      </w:r>
      <w:r>
        <w:rPr>
          <w:rFonts w:hint="default"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short</w:t>
      </w:r>
      <w:r>
        <w:rPr>
          <w:rFonts w:hint="default" w:ascii="Times New Roman" w:hAnsi="Times New Roman" w:cs="Times New Roman"/>
          <w:sz w:val="24"/>
        </w:rPr>
        <w:t>: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than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12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characters</w:t>
      </w:r>
    </w:p>
    <w:p w14:paraId="14FD5A0A">
      <w:pPr>
        <w:pStyle w:val="6"/>
        <w:rPr>
          <w:rFonts w:hint="default" w:ascii="Times New Roman" w:hAnsi="Times New Roman" w:cs="Times New Roman"/>
        </w:rPr>
      </w:pPr>
    </w:p>
    <w:p w14:paraId="5EFE9E05">
      <w:pPr>
        <w:pStyle w:val="9"/>
        <w:numPr>
          <w:ilvl w:val="0"/>
          <w:numId w:val="5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Writing</w:t>
      </w:r>
      <w:r>
        <w:rPr>
          <w:rFonts w:hint="default"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passwords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down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insecurely</w:t>
      </w:r>
      <w:r>
        <w:rPr>
          <w:rFonts w:hint="default" w:ascii="Times New Roman" w:hAnsi="Times New Roman" w:cs="Times New Roman"/>
          <w:sz w:val="24"/>
        </w:rPr>
        <w:t>: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Sticky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notes,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plain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text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files</w:t>
      </w:r>
    </w:p>
    <w:p w14:paraId="43357D51">
      <w:pPr>
        <w:pStyle w:val="9"/>
        <w:numPr>
          <w:ilvl w:val="0"/>
          <w:numId w:val="5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Sharing passwords</w:t>
      </w:r>
      <w:r>
        <w:rPr>
          <w:rFonts w:hint="default" w:ascii="Times New Roman" w:hAnsi="Times New Roman" w:cs="Times New Roman"/>
          <w:sz w:val="24"/>
        </w:rPr>
        <w:t xml:space="preserve">: Email, text </w:t>
      </w:r>
      <w:r>
        <w:rPr>
          <w:rFonts w:hint="default" w:ascii="Times New Roman" w:hAnsi="Times New Roman" w:cs="Times New Roman"/>
          <w:spacing w:val="-2"/>
          <w:sz w:val="24"/>
        </w:rPr>
        <w:t>messages</w:t>
      </w:r>
    </w:p>
    <w:p w14:paraId="3A2AC1F4">
      <w:pPr>
        <w:pStyle w:val="9"/>
        <w:numPr>
          <w:ilvl w:val="0"/>
          <w:numId w:val="5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Never</w:t>
      </w:r>
      <w:r>
        <w:rPr>
          <w:rFonts w:hint="default"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changing passwords</w:t>
      </w:r>
      <w:r>
        <w:rPr>
          <w:rFonts w:hint="default" w:ascii="Times New Roman" w:hAnsi="Times New Roman" w:cs="Times New Roman"/>
          <w:sz w:val="24"/>
        </w:rPr>
        <w:t>: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After suspected </w:t>
      </w:r>
      <w:r>
        <w:rPr>
          <w:rFonts w:hint="default" w:ascii="Times New Roman" w:hAnsi="Times New Roman" w:cs="Times New Roman"/>
          <w:spacing w:val="-2"/>
          <w:sz w:val="24"/>
        </w:rPr>
        <w:t>breaches</w:t>
      </w:r>
    </w:p>
    <w:p w14:paraId="65D095C3">
      <w:pPr>
        <w:pStyle w:val="6"/>
        <w:rPr>
          <w:rFonts w:hint="default" w:ascii="Times New Roman" w:hAnsi="Times New Roman" w:cs="Times New Roman"/>
        </w:rPr>
      </w:pPr>
    </w:p>
    <w:p w14:paraId="7C9B9ACC">
      <w:pPr>
        <w:pStyle w:val="9"/>
        <w:numPr>
          <w:ilvl w:val="0"/>
          <w:numId w:val="5"/>
        </w:numPr>
        <w:tabs>
          <w:tab w:val="left" w:pos="549"/>
        </w:tabs>
        <w:spacing w:before="0" w:after="0" w:line="240" w:lineRule="auto"/>
        <w:ind w:left="549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Ignoring</w:t>
      </w:r>
      <w:r>
        <w:rPr>
          <w:rFonts w:hint="default"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MFA</w:t>
      </w:r>
      <w:r>
        <w:rPr>
          <w:rFonts w:hint="default" w:ascii="Times New Roman" w:hAnsi="Times New Roman" w:cs="Times New Roman"/>
          <w:sz w:val="24"/>
        </w:rPr>
        <w:t>: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enabling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when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available</w:t>
      </w:r>
    </w:p>
    <w:p w14:paraId="4172E44B">
      <w:pPr>
        <w:pStyle w:val="6"/>
        <w:spacing w:before="144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252730</wp:posOffset>
                </wp:positionV>
                <wp:extent cx="6858000" cy="9525"/>
                <wp:effectExtent l="0" t="0" r="0" b="0"/>
                <wp:wrapTopAndBottom/>
                <wp:docPr id="60" name="Graphic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" o:spid="_x0000_s1026" o:spt="100" style="position:absolute;left:0pt;margin-left:27.7pt;margin-top:19.9pt;height:0.75pt;width:540pt;mso-position-horizontal-relative:page;mso-wrap-distance-bottom:0pt;mso-wrap-distance-top:0pt;z-index:-251623424;mso-width-relative:page;mso-height-relative:page;" fillcolor="#000000" filled="t" stroked="f" coordsize="6858000,9525" o:gfxdata="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X/6aX&#10;1wAAAAkBAAAPAAAAAAAAAAEAIAAAACIAAABkcnMvZG93bnJldi54bWxQSwECFAAUAAAACACHTuJA&#10;YG1FKiICAADhBAAADgAAAAAAAAABACAAAAAmAQAAZHJzL2Uyb0RvYy54bWxQSwUGAAAAAAYABgBZ&#10;AQAAugUAAAAA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785B9CE">
      <w:pPr>
        <w:pStyle w:val="6"/>
        <w:spacing w:before="79"/>
        <w:rPr>
          <w:rFonts w:hint="default" w:ascii="Times New Roman" w:hAnsi="Times New Roman" w:cs="Times New Roman"/>
          <w:sz w:val="30"/>
        </w:rPr>
      </w:pPr>
    </w:p>
    <w:p w14:paraId="7F4320E8">
      <w:pPr>
        <w:pStyle w:val="2"/>
        <w:numPr>
          <w:ilvl w:val="0"/>
          <w:numId w:val="1"/>
        </w:numPr>
        <w:tabs>
          <w:tab w:val="left" w:pos="429"/>
        </w:tabs>
        <w:spacing w:before="1" w:after="0" w:line="240" w:lineRule="auto"/>
        <w:ind w:left="429" w:right="0" w:hanging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Password Complexity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</w:rPr>
        <w:t xml:space="preserve">Affects </w:t>
      </w:r>
      <w:r>
        <w:rPr>
          <w:rFonts w:hint="default" w:ascii="Times New Roman" w:hAnsi="Times New Roman" w:cs="Times New Roman"/>
          <w:spacing w:val="-2"/>
        </w:rPr>
        <w:t>Security</w:t>
      </w:r>
    </w:p>
    <w:p w14:paraId="160CB372">
      <w:pPr>
        <w:pStyle w:val="3"/>
        <w:spacing w:before="29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Entropy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Analysis:</w:t>
      </w:r>
    </w:p>
    <w:p w14:paraId="1CC34034">
      <w:pPr>
        <w:spacing w:before="189"/>
        <w:ind w:left="129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Low</w:t>
      </w:r>
      <w:r>
        <w:rPr>
          <w:rFonts w:hint="default"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Entropy</w:t>
      </w:r>
      <w:r>
        <w:rPr>
          <w:rFonts w:hint="default" w:ascii="Times New Roman" w:hAnsi="Times New Roman" w:cs="Times New Roman"/>
          <w:b/>
          <w:spacing w:val="-2"/>
          <w:sz w:val="24"/>
        </w:rPr>
        <w:t xml:space="preserve"> (Weak)</w:t>
      </w:r>
      <w:r>
        <w:rPr>
          <w:rFonts w:hint="default" w:ascii="Times New Roman" w:hAnsi="Times New Roman" w:cs="Times New Roman"/>
          <w:spacing w:val="-2"/>
          <w:sz w:val="24"/>
        </w:rPr>
        <w:t>:</w:t>
      </w:r>
    </w:p>
    <w:p w14:paraId="627B9D31">
      <w:pPr>
        <w:pStyle w:val="6"/>
        <w:spacing w:before="33"/>
        <w:rPr>
          <w:rFonts w:hint="default" w:ascii="Times New Roman" w:hAnsi="Times New Roman" w:cs="Times New Roman"/>
        </w:rPr>
      </w:pPr>
    </w:p>
    <w:p w14:paraId="5F89F0C6">
      <w:pPr>
        <w:pStyle w:val="6"/>
        <w:spacing w:before="0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61" name="Graphic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" o:spid="_x0000_s1026" o:spt="100" style="position:absolute;left:0pt;margin-left:36.7pt;margin-top:5.95pt;height:3.75pt;width:3.75pt;mso-position-horizontal-relative:page;z-index:251678720;mso-width-relative:page;mso-height-relative:page;" fillcolor="#000000" filled="t" stroked="f" coordsize="47625,47625" o:gfxdata="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u2ogYNUAAAAHAQAA&#10;DwAAAAAAAAABACAAAAAiAAAAZHJzL2Rvd25yZXYueG1sUEsBAhQAFAAAAAgAh07iQFStmPNVAgAA&#10;uAUAAA4AAAAAAAAAAQAgAAAAJAEAAGRycy9lMm9Eb2MueG1sUEsFBgAAAAAGAAYAWQEAAOsFAAAA&#10;AA==&#10;" path="m26970,47624l20654,47624,17617,47020,0,26966,0,20654,20654,0,26970,0,47625,23812,47624,26966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Limited character </w:t>
      </w:r>
      <w:r>
        <w:rPr>
          <w:rFonts w:hint="default" w:ascii="Times New Roman" w:hAnsi="Times New Roman" w:cs="Times New Roman"/>
          <w:spacing w:val="-5"/>
        </w:rPr>
        <w:t>set</w:t>
      </w:r>
    </w:p>
    <w:p w14:paraId="550136E6">
      <w:pPr>
        <w:pStyle w:val="6"/>
        <w:spacing w:before="264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62" name="Graphic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" o:spid="_x0000_s1026" o:spt="100" style="position:absolute;left:0pt;margin-left:36.7pt;margin-top:19.15pt;height:3.75pt;width:3.75pt;mso-position-horizontal-relative:page;z-index:251679744;mso-width-relative:page;mso-height-relative:page;" fillcolor="#000000" filled="t" stroked="f" coordsize="47625,47625" o:gfxdata="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AgW1b9YAAAAHAQAADwAA&#10;AAAAAAABACAAAAAiAAAAZHJzL2Rvd25yZXYueG1sUEsBAhQAFAAAAAgAh07iQL9yl1tRAgAAuAUA&#10;AA4AAAAAAAAAAQAgAAAAJQEAAGRycy9lMm9Eb2MueG1sUEsFBgAAAAAGAAYAWQEAAOgFAAAAAA==&#10;" path="m26970,47624l20654,47624,17617,47020,0,26966,0,20650,20654,0,26970,0,47625,23812,47624,26966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Predictable </w:t>
      </w:r>
      <w:r>
        <w:rPr>
          <w:rFonts w:hint="default" w:ascii="Times New Roman" w:hAnsi="Times New Roman" w:cs="Times New Roman"/>
          <w:spacing w:val="-2"/>
        </w:rPr>
        <w:t>patterns</w:t>
      </w:r>
    </w:p>
    <w:p w14:paraId="3CB00C5C">
      <w:pPr>
        <w:pStyle w:val="6"/>
        <w:rPr>
          <w:rFonts w:hint="default" w:ascii="Times New Roman" w:hAnsi="Times New Roman" w:cs="Times New Roman"/>
        </w:rPr>
      </w:pPr>
    </w:p>
    <w:p w14:paraId="6ED8FE88">
      <w:pPr>
        <w:pStyle w:val="6"/>
        <w:spacing w:before="0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63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3" o:spid="_x0000_s1026" o:spt="100" style="position:absolute;left:0pt;margin-left:36.7pt;margin-top:5.95pt;height:3.75pt;width:3.75pt;mso-position-horizontal-relative:page;z-index:251679744;mso-width-relative:page;mso-height-relative:page;" fillcolor="#000000" filled="t" stroked="f" coordsize="47625,47625" o:gfxdata="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tqIGDVAAAABwEAAA8A&#10;AAAAAAAAAQAgAAAAIgAAAGRycy9kb3ducmV2LnhtbFBLAQIUABQAAAAIAIdO4kB/mTm3UwIAALgF&#10;AAAOAAAAAAAAAAEAIAAAACQBAABkcnMvZTJvRG9jLnhtbFBLBQYAAAAABgAGAFkBAADpBQAAAAA=&#10;" path="m26970,47624l20654,47624,17617,47020,0,26970,0,20650,20654,0,26970,0,47625,23812,47624,26970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Short </w:t>
      </w:r>
      <w:r>
        <w:rPr>
          <w:rFonts w:hint="default" w:ascii="Times New Roman" w:hAnsi="Times New Roman" w:cs="Times New Roman"/>
          <w:spacing w:val="-2"/>
        </w:rPr>
        <w:t>length</w:t>
      </w:r>
    </w:p>
    <w:p w14:paraId="5342672C">
      <w:pPr>
        <w:pStyle w:val="6"/>
        <w:spacing w:before="264"/>
        <w:ind w:right="847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3"/>
        </w:rPr>
        <w:drawing>
          <wp:inline distT="0" distB="0" distL="0" distR="0">
            <wp:extent cx="47625" cy="46990"/>
            <wp:effectExtent l="0" t="0" r="0" b="0"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</w:rPr>
        <w:t>Result: Fast cracking</w:t>
      </w:r>
    </w:p>
    <w:p w14:paraId="5F1E29FB">
      <w:pPr>
        <w:pStyle w:val="6"/>
        <w:spacing w:before="48"/>
        <w:rPr>
          <w:rFonts w:hint="default" w:ascii="Times New Roman" w:hAnsi="Times New Roman" w:cs="Times New Roman"/>
        </w:rPr>
      </w:pPr>
    </w:p>
    <w:p w14:paraId="6B954DDC">
      <w:pPr>
        <w:pStyle w:val="3"/>
        <w:ind w:left="0" w:right="8525"/>
        <w:jc w:val="right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</w:rPr>
        <w:t>High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Entropy</w:t>
      </w:r>
      <w:r>
        <w:rPr>
          <w:rFonts w:hint="default" w:ascii="Times New Roman" w:hAnsi="Times New Roman" w:cs="Times New Roman"/>
          <w:spacing w:val="-2"/>
        </w:rPr>
        <w:t xml:space="preserve"> (Strong)</w:t>
      </w:r>
      <w:r>
        <w:rPr>
          <w:rFonts w:hint="default" w:ascii="Times New Roman" w:hAnsi="Times New Roman" w:cs="Times New Roman"/>
          <w:b w:val="0"/>
          <w:spacing w:val="-2"/>
        </w:rPr>
        <w:t>:</w:t>
      </w:r>
    </w:p>
    <w:p w14:paraId="606E7E37">
      <w:pPr>
        <w:pStyle w:val="3"/>
        <w:spacing w:after="0"/>
        <w:jc w:val="right"/>
        <w:rPr>
          <w:rFonts w:hint="default" w:ascii="Times New Roman" w:hAnsi="Times New Roman" w:cs="Times New Roman"/>
          <w:b w:val="0"/>
        </w:rPr>
        <w:sectPr>
          <w:pgSz w:w="11900" w:h="16840"/>
          <w:pgMar w:top="360" w:right="425" w:bottom="280" w:left="425" w:header="720" w:footer="720" w:gutter="0"/>
          <w:cols w:space="720" w:num="1"/>
        </w:sectPr>
      </w:pPr>
    </w:p>
    <w:p w14:paraId="785344C6">
      <w:pPr>
        <w:pStyle w:val="6"/>
        <w:spacing w:before="62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114935</wp:posOffset>
                </wp:positionV>
                <wp:extent cx="47625" cy="47625"/>
                <wp:effectExtent l="0" t="0" r="0" b="0"/>
                <wp:wrapNone/>
                <wp:docPr id="65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" o:spid="_x0000_s1026" o:spt="100" style="position:absolute;left:0pt;margin-left:36.7pt;margin-top:9.05pt;height:3.75pt;width:3.75pt;mso-position-horizontal-relative:page;z-index:251680768;mso-width-relative:page;mso-height-relative:page;" fillcolor="#000000" filled="t" stroked="f" coordsize="47625,47625" o:gfxdata="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wXKZPVAAAABwEAAA8AAAAA&#10;AAAAAQAgAAAAIgAAAGRycy9kb3ducmV2LnhtbFBLAQIUABQAAAAIAIdO4kDAX6pmUAIAALgFAAAO&#10;AAAAAAAAAAEAIAAAACQBAABkcnMvZTJvRG9jLnhtbFBLBQYAAAAABgAGAFkBAADmBQAAAAA=&#10;" path="m26970,47620l20654,47620,17617,47015,0,26966,0,20650,20654,0,26970,0,47625,23812,47624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>Full character set (94 printable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 xml:space="preserve">ASCII </w:t>
      </w:r>
      <w:r>
        <w:rPr>
          <w:rFonts w:hint="default" w:ascii="Times New Roman" w:hAnsi="Times New Roman" w:cs="Times New Roman"/>
          <w:spacing w:val="-2"/>
        </w:rPr>
        <w:t>characters)</w:t>
      </w:r>
    </w:p>
    <w:p w14:paraId="3DC0979B">
      <w:pPr>
        <w:pStyle w:val="6"/>
        <w:spacing w:before="264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66" name="Graphic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6" o:spid="_x0000_s1026" o:spt="100" style="position:absolute;left:0pt;margin-left:36.7pt;margin-top:19.15pt;height:3.75pt;width:3.75pt;mso-position-horizontal-relative:page;z-index:251681792;mso-width-relative:page;mso-height-relative:page;" fillcolor="#000000" filled="t" stroked="f" coordsize="47625,47625" o:gfxdata="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AgW1b9YAAAAHAQAADwAAAAAA&#10;AAABACAAAAAiAAAAZHJzL2Rvd25yZXYueG1sUEsBAhQAFAAAAAgAh07iQG/kz2xOAgAAuAUAAA4A&#10;AAAAAAAAAQAgAAAAJQEAAGRycy9lMm9Eb2MueG1sUEsFBgAAAAAGAAYAWQEAAOUFAAAAAA==&#10;" path="m26970,47620l20654,47620,17617,47015,0,26970,0,20650,20654,0,26970,0,47625,23812,47624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Random </w:t>
      </w:r>
      <w:r>
        <w:rPr>
          <w:rFonts w:hint="default" w:ascii="Times New Roman" w:hAnsi="Times New Roman" w:cs="Times New Roman"/>
          <w:spacing w:val="-2"/>
        </w:rPr>
        <w:t>distribution</w:t>
      </w:r>
    </w:p>
    <w:p w14:paraId="0B44467E">
      <w:pPr>
        <w:pStyle w:val="6"/>
        <w:spacing w:before="264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67" name="Graphic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7" o:spid="_x0000_s1026" o:spt="100" style="position:absolute;left:0pt;margin-left:36.7pt;margin-top:19.15pt;height:3.75pt;width:3.75pt;mso-position-horizontal-relative:page;z-index:251681792;mso-width-relative:page;mso-height-relative:page;" fillcolor="#000000" filled="t" stroked="f" coordsize="47625,47625" o:gfxdata="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AIFtW/WAAAABwEAAA8AAAAA&#10;AAAAAQAgAAAAIgAAAGRycy9kb3ducmV2LnhtbFBLAQIUABQAAAAIAIdO4kB4zxLyTwIAALgFAAAO&#10;AAAAAAAAAAEAIAAAACUBAABkcnMvZTJvRG9jLnhtbFBLBQYAAAAABgAGAFkBAADmBQAAAAA=&#10;" path="m26970,47620l20654,47620,17617,47015,0,26970,0,20650,20654,0,26970,0,47625,23812,47624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Adequate length (14+ </w:t>
      </w:r>
      <w:r>
        <w:rPr>
          <w:rFonts w:hint="default" w:ascii="Times New Roman" w:hAnsi="Times New Roman" w:cs="Times New Roman"/>
          <w:spacing w:val="-2"/>
        </w:rPr>
        <w:t>characters)</w:t>
      </w:r>
    </w:p>
    <w:p w14:paraId="463F26FA">
      <w:pPr>
        <w:pStyle w:val="6"/>
        <w:rPr>
          <w:rFonts w:hint="default" w:ascii="Times New Roman" w:hAnsi="Times New Roman" w:cs="Times New Roman"/>
        </w:rPr>
      </w:pPr>
    </w:p>
    <w:p w14:paraId="5F4264CE">
      <w:pPr>
        <w:pStyle w:val="6"/>
        <w:spacing w:before="0"/>
        <w:ind w:left="3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3"/>
        </w:rPr>
        <w:drawing>
          <wp:inline distT="0" distB="0" distL="0" distR="0">
            <wp:extent cx="47625" cy="46990"/>
            <wp:effectExtent l="0" t="0" r="0" b="0"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</w:rPr>
        <w:t>Result: Computationally infeasible to crack</w:t>
      </w:r>
    </w:p>
    <w:p w14:paraId="03B06C60">
      <w:pPr>
        <w:pStyle w:val="6"/>
        <w:spacing w:before="78"/>
        <w:rPr>
          <w:rFonts w:hint="default" w:ascii="Times New Roman" w:hAnsi="Times New Roman" w:cs="Times New Roman"/>
        </w:rPr>
      </w:pPr>
    </w:p>
    <w:p w14:paraId="3843B46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Security </w:t>
      </w:r>
      <w:r>
        <w:rPr>
          <w:rFonts w:hint="default" w:ascii="Times New Roman" w:hAnsi="Times New Roman" w:cs="Times New Roman"/>
          <w:spacing w:val="-2"/>
        </w:rPr>
        <w:t>Formula:</w:t>
      </w:r>
    </w:p>
    <w:p w14:paraId="461DAE71">
      <w:pPr>
        <w:pStyle w:val="6"/>
        <w:spacing w:before="7"/>
        <w:rPr>
          <w:rFonts w:hint="default" w:ascii="Times New Roman" w:hAnsi="Times New Roman" w:cs="Times New Roman"/>
          <w:b/>
          <w:sz w:val="11"/>
        </w:rPr>
      </w:pPr>
      <w:r>
        <w:rPr>
          <w:rFonts w:hint="default" w:ascii="Times New Roman" w:hAnsi="Times New Roman" w:cs="Times New Roman"/>
          <w:b/>
          <w:sz w:val="11"/>
        </w:rP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100330</wp:posOffset>
                </wp:positionV>
                <wp:extent cx="6858000" cy="495300"/>
                <wp:effectExtent l="0" t="0" r="0" b="0"/>
                <wp:wrapTopAndBottom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495300"/>
                          <a:chOff x="0" y="0"/>
                          <a:chExt cx="6858000" cy="4953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4762" y="4762"/>
                            <a:ext cx="68484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85775">
                                <a:moveTo>
                                  <a:pt x="0" y="4143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4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51"/>
                                </a:lnTo>
                                <a:lnTo>
                                  <a:pt x="14645" y="27849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4"/>
                                </a:lnTo>
                                <a:lnTo>
                                  <a:pt x="24240" y="17607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5"/>
                                </a:lnTo>
                                <a:lnTo>
                                  <a:pt x="6824233" y="17607"/>
                                </a:lnTo>
                                <a:lnTo>
                                  <a:pt x="6827550" y="20924"/>
                                </a:lnTo>
                                <a:lnTo>
                                  <a:pt x="6830866" y="24240"/>
                                </a:lnTo>
                                <a:lnTo>
                                  <a:pt x="6843035" y="44099"/>
                                </a:lnTo>
                                <a:lnTo>
                                  <a:pt x="6844830" y="48429"/>
                                </a:lnTo>
                                <a:lnTo>
                                  <a:pt x="6846185" y="52898"/>
                                </a:lnTo>
                                <a:lnTo>
                                  <a:pt x="6847100" y="57498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414337"/>
                                </a:lnTo>
                                <a:lnTo>
                                  <a:pt x="6848473" y="419025"/>
                                </a:lnTo>
                                <a:lnTo>
                                  <a:pt x="6848016" y="423671"/>
                                </a:lnTo>
                                <a:lnTo>
                                  <a:pt x="6847100" y="428271"/>
                                </a:lnTo>
                                <a:lnTo>
                                  <a:pt x="6846185" y="432871"/>
                                </a:lnTo>
                                <a:lnTo>
                                  <a:pt x="6844830" y="437336"/>
                                </a:lnTo>
                                <a:lnTo>
                                  <a:pt x="6843035" y="441665"/>
                                </a:lnTo>
                                <a:lnTo>
                                  <a:pt x="6841240" y="446000"/>
                                </a:lnTo>
                                <a:lnTo>
                                  <a:pt x="6827550" y="464845"/>
                                </a:lnTo>
                                <a:lnTo>
                                  <a:pt x="6824233" y="468162"/>
                                </a:lnTo>
                                <a:lnTo>
                                  <a:pt x="6804374" y="480323"/>
                                </a:lnTo>
                                <a:lnTo>
                                  <a:pt x="6800040" y="482124"/>
                                </a:lnTo>
                                <a:lnTo>
                                  <a:pt x="6795573" y="483482"/>
                                </a:lnTo>
                                <a:lnTo>
                                  <a:pt x="6790973" y="484398"/>
                                </a:lnTo>
                                <a:lnTo>
                                  <a:pt x="6786373" y="485314"/>
                                </a:lnTo>
                                <a:lnTo>
                                  <a:pt x="6781727" y="485774"/>
                                </a:lnTo>
                                <a:lnTo>
                                  <a:pt x="6777036" y="485774"/>
                                </a:lnTo>
                                <a:lnTo>
                                  <a:pt x="71437" y="485774"/>
                                </a:lnTo>
                                <a:lnTo>
                                  <a:pt x="66746" y="485774"/>
                                </a:lnTo>
                                <a:lnTo>
                                  <a:pt x="62101" y="485314"/>
                                </a:lnTo>
                                <a:lnTo>
                                  <a:pt x="57500" y="484398"/>
                                </a:lnTo>
                                <a:lnTo>
                                  <a:pt x="52900" y="483482"/>
                                </a:lnTo>
                                <a:lnTo>
                                  <a:pt x="48433" y="482124"/>
                                </a:lnTo>
                                <a:lnTo>
                                  <a:pt x="44099" y="480323"/>
                                </a:lnTo>
                                <a:lnTo>
                                  <a:pt x="39765" y="478533"/>
                                </a:lnTo>
                                <a:lnTo>
                                  <a:pt x="20923" y="464845"/>
                                </a:lnTo>
                                <a:lnTo>
                                  <a:pt x="17606" y="461530"/>
                                </a:lnTo>
                                <a:lnTo>
                                  <a:pt x="5437" y="441665"/>
                                </a:lnTo>
                                <a:lnTo>
                                  <a:pt x="3642" y="437336"/>
                                </a:lnTo>
                                <a:lnTo>
                                  <a:pt x="2287" y="432866"/>
                                </a:lnTo>
                                <a:lnTo>
                                  <a:pt x="1372" y="428266"/>
                                </a:lnTo>
                                <a:lnTo>
                                  <a:pt x="457" y="423667"/>
                                </a:lnTo>
                                <a:lnTo>
                                  <a:pt x="0" y="419025"/>
                                </a:lnTo>
                                <a:lnTo>
                                  <a:pt x="0" y="414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6858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4DD0FC">
                              <w:pPr>
                                <w:spacing w:before="12" w:line="240" w:lineRule="auto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44974FB2"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>
                                      <w14:alpha w14:val="0"/>
                                    </w14:srgbClr>
                                  </w14:shadow>
                                </w:rPr>
                                <w:t>Possible</w:t>
                              </w:r>
                              <w:r>
                                <w:rPr>
                                  <w:shadow w:val="0"/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>
                                      <w14:alpha w14:val="0"/>
                                    </w14:srgbClr>
                                  </w14:shadow>
                                </w:rPr>
                                <w:t>Combinations</w:t>
                              </w:r>
                              <w:r>
                                <w:rPr>
                                  <w:shadow w:val="0"/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>
                                      <w14:alpha w14:val="0"/>
                                    </w14:srgbClr>
                                  </w14:shadow>
                                </w:rPr>
                                <w:t>=</w:t>
                              </w:r>
                              <w:r>
                                <w:rPr>
                                  <w:shadow w:val="0"/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>
                                      <w14:alpha w14:val="0"/>
                                    </w14:srgbClr>
                                  </w14:shadow>
                                </w:rPr>
                                <w:t>Character_Set_Size</w:t>
                              </w:r>
                              <w:r>
                                <w:rPr>
                                  <w:shadow w:val="0"/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>
                                      <w14:alpha w14:val="0"/>
                                    </w14:srgbClr>
                                  </w14:shadow>
                                </w:rPr>
                                <w:t>^</w:t>
                              </w:r>
                              <w:r>
                                <w:rPr>
                                  <w:shadow w:val="0"/>
                                  <w:color w:val="ABB1B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BB1BE"/>
                                  <w:spacing w:val="-2"/>
                                  <w:sz w:val="21"/>
                                  <w14:shadow w14:blurRad="0" w14:dist="50800" w14:dir="0" w14:sx="100000" w14:sy="100000" w14:kx="0" w14:ky="0" w14:algn="tl">
                                    <w14:srgbClr w14:val="000000">
                                      <w14:alpha w14:val="0"/>
                                    </w14:srgbClr>
                                  </w14:shadow>
                                </w:rPr>
                                <w:t>Password_Length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7.9pt;height:39pt;width:540pt;mso-position-horizontal-relative:page;mso-wrap-distance-bottom:0pt;mso-wrap-distance-top:0pt;z-index:-251622400;mso-width-relative:page;mso-height-relative:page;" coordsize="6858000,495300" o:gfxdata="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">
                <o:lock v:ext="edit" aspectratio="f"/>
                <v:shape id="Graphic 70" o:spid="_x0000_s1026" o:spt="100" style="position:absolute;left:4762;top:4762;height:485775;width:6848475;" filled="f" stroked="t" coordsize="6848475,485775" o:gfxdata="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iqnu+5AAAA2wAA&#10;AA8AAAAAAAAAAQAgAAAAIgAAAGRycy9kb3ducmV2LnhtbFBLAQIUABQAAAAIAIdO4kAzLwWeOwAA&#10;ADkAAAAQAAAAAAAAAAEAIAAAAAgBAABkcnMvc2hhcGV4bWwueG1sUEsFBgAAAAAGAAYAWwEAALID&#10;AAAAAA==&#10;" path="m0,414337l0,71437,0,66744,457,62098,1372,57498,2287,52898,3642,48429,5437,44099,7232,39764,9433,35649,12039,31751,14645,27849,17606,24240,20923,20924,24240,17607,27848,14645,31748,12036,35649,9426,66746,0,71437,0,6777036,0,6781727,0,6786373,456,6816724,12036,6820625,14645,6824233,17607,6827550,20924,6830866,24240,6843035,44099,6844830,48429,6846185,52898,6847100,57498,6848016,62098,6848473,66744,6848474,71437,6848474,414337,6848473,419025,6848016,423671,6847100,428271,6846185,432871,6844830,437336,6843035,441665,6841240,446000,6827550,464845,6824233,468162,6804374,480323,6800040,482124,6795573,483482,6790973,484398,6786373,485314,6781727,485774,6777036,485774,71437,485774,66746,485774,62101,485314,57500,484398,52900,483482,48433,482124,44099,480323,39765,478533,20923,464845,17606,461530,5437,441665,3642,437336,2287,432866,1372,428266,457,423667,0,419025,0,414337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71" o:spid="_x0000_s1026" o:spt="202" type="#_x0000_t202" style="position:absolute;left:0;top:0;height:495300;width:6858000;" filled="f" stroked="f" coordsize="21600,21600" o:gfxdata="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mx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4DD0FC">
                        <w:pPr>
                          <w:spacing w:before="12" w:line="240" w:lineRule="auto"/>
                          <w:rPr>
                            <w:b/>
                            <w:sz w:val="21"/>
                          </w:rPr>
                        </w:pPr>
                      </w:p>
                      <w:p w14:paraId="44974FB2"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>
                                <w14:alpha w14:val="0"/>
                              </w14:srgbClr>
                            </w14:shadow>
                          </w:rPr>
                          <w:t>Possible</w:t>
                        </w:r>
                        <w:r>
                          <w:rPr>
                            <w:shadow w:val="0"/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>
                                <w14:alpha w14:val="0"/>
                              </w14:srgbClr>
                            </w14:shadow>
                          </w:rPr>
                          <w:t>Combinations</w:t>
                        </w:r>
                        <w:r>
                          <w:rPr>
                            <w:shadow w:val="0"/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>
                                <w14:alpha w14:val="0"/>
                              </w14:srgbClr>
                            </w14:shadow>
                          </w:rPr>
                          <w:t>=</w:t>
                        </w:r>
                        <w:r>
                          <w:rPr>
                            <w:shadow w:val="0"/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>
                                <w14:alpha w14:val="0"/>
                              </w14:srgbClr>
                            </w14:shadow>
                          </w:rPr>
                          <w:t>Character_Set_Size</w:t>
                        </w:r>
                        <w:r>
                          <w:rPr>
                            <w:shadow w:val="0"/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z w:val="21"/>
                            <w14:shadow w14:blurRad="0" w14:dist="50800" w14:dir="0" w14:sx="100000" w14:sy="100000" w14:kx="0" w14:ky="0" w14:algn="tl">
                              <w14:srgbClr w14:val="000000">
                                <w14:alpha w14:val="0"/>
                              </w14:srgbClr>
                            </w14:shadow>
                          </w:rPr>
                          <w:t>^</w:t>
                        </w:r>
                        <w:r>
                          <w:rPr>
                            <w:shadow w:val="0"/>
                            <w:color w:val="ABB1B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BB1BE"/>
                            <w:spacing w:val="-2"/>
                            <w:sz w:val="21"/>
                            <w14:shadow w14:blurRad="0" w14:dist="50800" w14:dir="0" w14:sx="100000" w14:sy="100000" w14:kx="0" w14:ky="0" w14:algn="tl">
                              <w14:srgbClr w14:val="000000">
                                <w14:alpha w14:val="0"/>
                              </w14:srgbClr>
                            </w14:shadow>
                          </w:rPr>
                          <w:t>Password_Length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7929580">
      <w:pPr>
        <w:spacing w:before="241"/>
        <w:ind w:left="129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pacing w:val="-2"/>
          <w:sz w:val="24"/>
        </w:rPr>
        <w:t>Example</w:t>
      </w:r>
      <w:r>
        <w:rPr>
          <w:rFonts w:hint="default" w:ascii="Times New Roman" w:hAnsi="Times New Roman" w:cs="Times New Roman"/>
          <w:spacing w:val="-2"/>
          <w:sz w:val="24"/>
        </w:rPr>
        <w:t>:</w:t>
      </w:r>
    </w:p>
    <w:p w14:paraId="23A0B25F">
      <w:pPr>
        <w:pStyle w:val="6"/>
        <w:spacing w:before="32"/>
        <w:rPr>
          <w:rFonts w:hint="default" w:ascii="Times New Roman" w:hAnsi="Times New Roman" w:cs="Times New Roman"/>
        </w:rPr>
      </w:pPr>
    </w:p>
    <w:p w14:paraId="48062D24">
      <w:pPr>
        <w:pStyle w:val="6"/>
        <w:spacing w:before="1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76200</wp:posOffset>
                </wp:positionV>
                <wp:extent cx="47625" cy="47625"/>
                <wp:effectExtent l="0" t="0" r="0" b="0"/>
                <wp:wrapNone/>
                <wp:docPr id="72" name="Graphic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" o:spid="_x0000_s1026" o:spt="100" style="position:absolute;left:0pt;margin-left:36.7pt;margin-top:6pt;height:3.75pt;width:3.75pt;mso-position-horizontal-relative:page;z-index:251682816;mso-width-relative:page;mso-height-relative:page;" fillcolor="#000000" filled="t" stroked="f" coordsize="47625,47625" o:gfxdata="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0Cf51tUAAAAHAQAADwAAAAAA&#10;AAABACAAAAAiAAAAZHJzL2Rvd25yZXYueG1sUEsBAhQAFAAAAAgAh07iQMOMGsJPAgAAuAUAAA4A&#10;AAAAAAAAAQAgAAAAJAEAAGRycy9lMm9Eb2MueG1sUEsFBgAAAAAGAAYAWQEAAOUFAAAAAA==&#10;" path="m26970,47620l20654,47620,17617,47010,0,26961,0,20654,20654,0,26970,0,47625,23812,47624,26961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Lowercase only (26 chars), 8 length: 26^8 = 208 </w:t>
      </w:r>
      <w:r>
        <w:rPr>
          <w:rFonts w:hint="default" w:ascii="Times New Roman" w:hAnsi="Times New Roman" w:cs="Times New Roman"/>
          <w:spacing w:val="-2"/>
        </w:rPr>
        <w:t>billion</w:t>
      </w:r>
    </w:p>
    <w:p w14:paraId="3E83B8ED">
      <w:pPr>
        <w:pStyle w:val="6"/>
        <w:rPr>
          <w:rFonts w:hint="default" w:ascii="Times New Roman" w:hAnsi="Times New Roman" w:cs="Times New Roman"/>
        </w:rPr>
      </w:pPr>
    </w:p>
    <w:p w14:paraId="00C49B1D">
      <w:pPr>
        <w:pStyle w:val="6"/>
        <w:spacing w:before="0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73" name="Graphic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3" o:spid="_x0000_s1026" o:spt="100" style="position:absolute;left:0pt;margin-left:36.7pt;margin-top:5.95pt;height:3.75pt;width:3.75pt;mso-position-horizontal-relative:page;z-index:251682816;mso-width-relative:page;mso-height-relative:page;" fillcolor="#000000" filled="t" stroked="f" coordsize="47625,47625" o:gfxdata="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tqIGDVAAAABwEAAA8AAAAA&#10;AAAAAQAgAAAAIgAAAGRycy9kb3ducmV2LnhtbFBLAQIUABQAAAAIAIdO4kCYlaG3UAIAALgFAAAO&#10;AAAAAAAAAAEAIAAAACQBAABkcnMvZTJvRG9jLnhtbFBLBQYAAAAABgAGAFkBAADmBQAAAAA=&#10;" path="m26970,47620l20654,47620,17617,47015,0,26970,0,20654,20654,0,26970,0,47625,23812,47624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All types (94 chars), 8 length: 94^8 = 6 </w:t>
      </w:r>
      <w:r>
        <w:rPr>
          <w:rFonts w:hint="default" w:ascii="Times New Roman" w:hAnsi="Times New Roman" w:cs="Times New Roman"/>
          <w:spacing w:val="-2"/>
        </w:rPr>
        <w:t>quadrillion</w:t>
      </w:r>
    </w:p>
    <w:p w14:paraId="3CCF657C">
      <w:pPr>
        <w:pStyle w:val="6"/>
        <w:spacing w:before="264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74" name="Graphic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4" o:spid="_x0000_s1026" o:spt="100" style="position:absolute;left:0pt;margin-left:36.7pt;margin-top:19.15pt;height:3.75pt;width:3.75pt;mso-position-horizontal-relative:page;z-index:251683840;mso-width-relative:page;mso-height-relative:page;" fillcolor="#000000" filled="t" stroked="f" coordsize="47625,47625" o:gfxdata="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AIFtW/WAAAABwEAAA8A&#10;AAAAAAAAAQAgAAAAIgAAAGRycy9kb3ducmV2LnhtbFBLAQIUABQAAAAIAIdO4kCoiCOrUgIAALgF&#10;AAAOAAAAAAAAAAEAIAAAACUBAABkcnMvZTJvRG9jLnhtbFBLBQYAAAAABgAGAFkBAADpBQAAAAA=&#10;" path="m26970,47620l20654,47620,17617,47015,0,26966,0,20654,20654,0,26970,0,47625,23812,47624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All types (94 chars), 16 length: 94^16 = 7.2 x </w:t>
      </w:r>
      <w:r>
        <w:rPr>
          <w:rFonts w:hint="default" w:ascii="Times New Roman" w:hAnsi="Times New Roman" w:cs="Times New Roman"/>
          <w:spacing w:val="-2"/>
        </w:rPr>
        <w:t>10^31</w:t>
      </w:r>
    </w:p>
    <w:p w14:paraId="3A3C8C13">
      <w:pPr>
        <w:pStyle w:val="6"/>
        <w:spacing w:before="159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262255</wp:posOffset>
                </wp:positionV>
                <wp:extent cx="6858000" cy="9525"/>
                <wp:effectExtent l="0" t="0" r="0" b="0"/>
                <wp:wrapTopAndBottom/>
                <wp:docPr id="75" name="Graphic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5" o:spid="_x0000_s1026" o:spt="100" style="position:absolute;left:0pt;margin-left:27.7pt;margin-top:20.65pt;height:0.75pt;width:540pt;mso-position-horizontal-relative:page;mso-wrap-distance-bottom:0pt;mso-wrap-distance-top:0pt;z-index:-251621376;mso-width-relative:page;mso-height-relative:page;" fillcolor="#000000" filled="t" stroked="f" coordsize="6858000,9525" o:gfxdata="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Z3WQ&#10;kdcAAAAJAQAADwAAAAAAAAABACAAAAAiAAAAZHJzL2Rvd25yZXYueG1sUEsBAhQAFAAAAAgAh07i&#10;QAAQAF8jAgAA4QQAAA4AAAAAAAAAAQAgAAAAJgEAAGRycy9lMm9Eb2MueG1sUEsFBgAAAAAGAAYA&#10;WQEAALsFAAAAAA==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5870C2E">
      <w:pPr>
        <w:pStyle w:val="6"/>
        <w:spacing w:before="79"/>
        <w:rPr>
          <w:rFonts w:hint="default" w:ascii="Times New Roman" w:hAnsi="Times New Roman" w:cs="Times New Roman"/>
          <w:sz w:val="30"/>
        </w:rPr>
      </w:pPr>
    </w:p>
    <w:p w14:paraId="0F454B26">
      <w:pPr>
        <w:pStyle w:val="2"/>
        <w:numPr>
          <w:ilvl w:val="0"/>
          <w:numId w:val="1"/>
        </w:numPr>
        <w:tabs>
          <w:tab w:val="left" w:pos="423"/>
        </w:tabs>
        <w:spacing w:before="1" w:after="0" w:line="240" w:lineRule="auto"/>
        <w:ind w:left="423" w:right="0" w:hanging="294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Testing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Methodology</w:t>
      </w:r>
    </w:p>
    <w:p w14:paraId="0C1F9418">
      <w:pPr>
        <w:pStyle w:val="3"/>
        <w:spacing w:before="29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Tools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Used:</w:t>
      </w:r>
    </w:p>
    <w:p w14:paraId="527FD209">
      <w:pPr>
        <w:pStyle w:val="6"/>
        <w:spacing w:before="189"/>
        <w:ind w:left="3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3"/>
        </w:rPr>
        <w:drawing>
          <wp:inline distT="0" distB="0" distL="0" distR="0">
            <wp:extent cx="47625" cy="46990"/>
            <wp:effectExtent l="0" t="0" r="0" b="0"/>
            <wp:docPr id="76" name="Imag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</w:rPr>
        <w:t>Password Meter (passwordmeter.com)</w:t>
      </w:r>
    </w:p>
    <w:p w14:paraId="48DC8A05">
      <w:pPr>
        <w:pStyle w:val="6"/>
        <w:rPr>
          <w:rFonts w:hint="default" w:ascii="Times New Roman" w:hAnsi="Times New Roman" w:cs="Times New Roman"/>
        </w:rPr>
      </w:pPr>
    </w:p>
    <w:p w14:paraId="7A46D16D">
      <w:pPr>
        <w:pStyle w:val="6"/>
        <w:spacing w:before="0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77" name="Graphic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7" o:spid="_x0000_s1026" o:spt="100" style="position:absolute;left:0pt;margin-left:36.7pt;margin-top:5.95pt;height:3.75pt;width:3.75pt;mso-position-horizontal-relative:page;z-index:251683840;mso-width-relative:page;mso-height-relative:page;" fillcolor="#000000" filled="t" stroked="f" coordsize="47625,47625" o:gfxdata="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tqIGDVAAAABwEAAA8AAAAA&#10;AAAAAQAgAAAAIgAAAGRycy9kb3ducmV2LnhtbFBLAQIUABQAAAAIAIdO4kBDVywDUAIAALgFAAAO&#10;AAAAAAAAAAEAIAAAACQBAABkcnMvZTJvRG9jLnhtbFBLBQYAAAAABgAGAFkBAADmBQAAAAA=&#10;" path="m26970,47620l20654,47620,17617,47015,0,26966,0,20650,20654,0,26970,0,47625,23812,47624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 xml:space="preserve">How Secure Is My </w:t>
      </w:r>
      <w:r>
        <w:rPr>
          <w:rFonts w:hint="default" w:ascii="Times New Roman" w:hAnsi="Times New Roman" w:cs="Times New Roman"/>
          <w:spacing w:val="-2"/>
        </w:rPr>
        <w:t>Password</w:t>
      </w:r>
    </w:p>
    <w:p w14:paraId="2850F04A">
      <w:pPr>
        <w:pStyle w:val="6"/>
        <w:spacing w:before="264"/>
        <w:ind w:left="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78" name="Graphic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" o:spid="_x0000_s1026" o:spt="100" style="position:absolute;left:0pt;margin-left:36.7pt;margin-top:19.15pt;height:3.75pt;width:3.75pt;mso-position-horizontal-relative:page;z-index:251684864;mso-width-relative:page;mso-height-relative:page;" fillcolor="#000000" filled="t" stroked="f" coordsize="47625,47625" o:gfxdata="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AgW1b9YAAAAHAQAADwAAAAAA&#10;AAABACAAAAAiAAAAZHJzL2Rvd25yZXYueG1sUEsBAhQAFAAAAAgAh07iQE0HYTJOAgAAuAUAAA4A&#10;AAAAAAAAAQAgAAAAJQEAAGRycy9lMm9Eb2MueG1sUEsFBgAAAAAGAAYAWQEAAOUFAAAAAA==&#10;" path="m26970,47620l20654,47620,17617,47015,0,26970,0,20650,20654,0,26970,0,47625,23812,47624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>Bitwarden Password Strength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Tester</w:t>
      </w:r>
    </w:p>
    <w:p w14:paraId="14E22D4A">
      <w:pPr>
        <w:pStyle w:val="6"/>
        <w:rPr>
          <w:rFonts w:hint="default" w:ascii="Times New Roman" w:hAnsi="Times New Roman" w:cs="Times New Roman"/>
        </w:rPr>
      </w:pPr>
    </w:p>
    <w:p w14:paraId="2D263194">
      <w:pPr>
        <w:pStyle w:val="6"/>
        <w:spacing w:before="0"/>
        <w:ind w:left="3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3"/>
        </w:rPr>
        <w:drawing>
          <wp:inline distT="0" distB="0" distL="0" distR="0">
            <wp:extent cx="47625" cy="46990"/>
            <wp:effectExtent l="0" t="0" r="0" b="0"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</w:rPr>
        <w:t>Other online password checkers</w:t>
      </w:r>
    </w:p>
    <w:p w14:paraId="05A3688D">
      <w:pPr>
        <w:pStyle w:val="6"/>
        <w:spacing w:before="78"/>
        <w:rPr>
          <w:rFonts w:hint="default" w:ascii="Times New Roman" w:hAnsi="Times New Roman" w:cs="Times New Roman"/>
        </w:rPr>
      </w:pPr>
    </w:p>
    <w:p w14:paraId="61891E5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Testing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Process:</w:t>
      </w:r>
    </w:p>
    <w:p w14:paraId="6CFD3AB2">
      <w:pPr>
        <w:pStyle w:val="9"/>
        <w:numPr>
          <w:ilvl w:val="0"/>
          <w:numId w:val="6"/>
        </w:numPr>
        <w:tabs>
          <w:tab w:val="left" w:pos="549"/>
        </w:tabs>
        <w:spacing w:before="204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Created passwords with varying complexity </w:t>
      </w:r>
      <w:r>
        <w:rPr>
          <w:rFonts w:hint="default" w:ascii="Times New Roman" w:hAnsi="Times New Roman" w:cs="Times New Roman"/>
          <w:spacing w:val="-2"/>
          <w:sz w:val="24"/>
        </w:rPr>
        <w:t>levels</w:t>
      </w:r>
    </w:p>
    <w:p w14:paraId="2DAE102C">
      <w:pPr>
        <w:pStyle w:val="9"/>
        <w:numPr>
          <w:ilvl w:val="0"/>
          <w:numId w:val="6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Tested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each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password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multiple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strength</w:t>
      </w:r>
      <w:r>
        <w:rPr>
          <w:rFonts w:hint="default" w:ascii="Times New Roman" w:hAnsi="Times New Roman" w:cs="Times New Roman"/>
          <w:spacing w:val="-2"/>
          <w:sz w:val="24"/>
        </w:rPr>
        <w:t xml:space="preserve"> checkers</w:t>
      </w:r>
    </w:p>
    <w:p w14:paraId="1DE0A8DF">
      <w:pPr>
        <w:pStyle w:val="9"/>
        <w:numPr>
          <w:ilvl w:val="0"/>
          <w:numId w:val="6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Recorded scores, feedback, and estimated crack </w:t>
      </w:r>
      <w:r>
        <w:rPr>
          <w:rFonts w:hint="default" w:ascii="Times New Roman" w:hAnsi="Times New Roman" w:cs="Times New Roman"/>
          <w:spacing w:val="-2"/>
          <w:sz w:val="24"/>
        </w:rPr>
        <w:t>times</w:t>
      </w:r>
    </w:p>
    <w:p w14:paraId="157D923F">
      <w:pPr>
        <w:pStyle w:val="6"/>
        <w:rPr>
          <w:rFonts w:hint="default" w:ascii="Times New Roman" w:hAnsi="Times New Roman" w:cs="Times New Roman"/>
        </w:rPr>
      </w:pPr>
    </w:p>
    <w:p w14:paraId="629F9B16">
      <w:pPr>
        <w:pStyle w:val="9"/>
        <w:numPr>
          <w:ilvl w:val="0"/>
          <w:numId w:val="6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Analyzed patterns in strong vs weak </w:t>
      </w:r>
      <w:r>
        <w:rPr>
          <w:rFonts w:hint="default" w:ascii="Times New Roman" w:hAnsi="Times New Roman" w:cs="Times New Roman"/>
          <w:spacing w:val="-2"/>
          <w:sz w:val="24"/>
        </w:rPr>
        <w:t>passwords</w:t>
      </w:r>
    </w:p>
    <w:p w14:paraId="24AFE3A0">
      <w:pPr>
        <w:pStyle w:val="9"/>
        <w:numPr>
          <w:ilvl w:val="0"/>
          <w:numId w:val="6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Documented best practices based on </w:t>
      </w:r>
      <w:r>
        <w:rPr>
          <w:rFonts w:hint="default" w:ascii="Times New Roman" w:hAnsi="Times New Roman" w:cs="Times New Roman"/>
          <w:spacing w:val="-2"/>
          <w:sz w:val="24"/>
        </w:rPr>
        <w:t>results</w:t>
      </w:r>
    </w:p>
    <w:p w14:paraId="2EB58956">
      <w:pPr>
        <w:pStyle w:val="6"/>
        <w:spacing w:before="159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262255</wp:posOffset>
                </wp:positionV>
                <wp:extent cx="6858000" cy="9525"/>
                <wp:effectExtent l="0" t="0" r="0" b="0"/>
                <wp:wrapTopAndBottom/>
                <wp:docPr id="80" name="Graphic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0" o:spid="_x0000_s1026" o:spt="100" style="position:absolute;left:0pt;margin-left:27.7pt;margin-top:20.65pt;height:0.75pt;width:540pt;mso-position-horizontal-relative:page;mso-wrap-distance-bottom:0pt;mso-wrap-distance-top:0pt;z-index:-251621376;mso-width-relative:page;mso-height-relative:page;" fillcolor="#000000" filled="t" stroked="f" coordsize="6858000,9525" o:gfxdata="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ndZCR&#10;1wAAAAkBAAAPAAAAAAAAAAEAIAAAACIAAABkcnMvZG93bnJldi54bWxQSwECFAAUAAAACACHTuJA&#10;QpTmvCICAADhBAAADgAAAAAAAAABACAAAAAmAQAAZHJzL2Uyb0RvYy54bWxQSwUGAAAAAAYABgBZ&#10;AQAAugUAAAAA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66A920E">
      <w:pPr>
        <w:pStyle w:val="6"/>
        <w:spacing w:before="79"/>
        <w:rPr>
          <w:rFonts w:hint="default" w:ascii="Times New Roman" w:hAnsi="Times New Roman" w:cs="Times New Roman"/>
          <w:sz w:val="30"/>
        </w:rPr>
      </w:pPr>
    </w:p>
    <w:p w14:paraId="2B31894D">
      <w:pPr>
        <w:pStyle w:val="2"/>
        <w:numPr>
          <w:ilvl w:val="0"/>
          <w:numId w:val="1"/>
        </w:numPr>
        <w:tabs>
          <w:tab w:val="left" w:pos="579"/>
        </w:tabs>
        <w:spacing w:before="1" w:after="0" w:line="240" w:lineRule="auto"/>
        <w:ind w:left="579" w:right="0" w:hanging="4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 &amp; Key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Takeaways</w:t>
      </w:r>
    </w:p>
    <w:p w14:paraId="656F151D">
      <w:pPr>
        <w:pStyle w:val="3"/>
        <w:spacing w:before="29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Summary:</w:t>
      </w:r>
    </w:p>
    <w:p w14:paraId="085B1425">
      <w:pPr>
        <w:pStyle w:val="6"/>
        <w:spacing w:before="174" w:line="312" w:lineRule="auto"/>
        <w:ind w:left="1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Strong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passwords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are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first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line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defense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against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unauthorized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access.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Through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testing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various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password combinations, we've confirmed that:</w:t>
      </w:r>
    </w:p>
    <w:p w14:paraId="1D2B57ED">
      <w:pPr>
        <w:pStyle w:val="6"/>
        <w:spacing w:after="0" w:line="312" w:lineRule="auto"/>
        <w:rPr>
          <w:rFonts w:hint="default" w:ascii="Times New Roman" w:hAnsi="Times New Roman" w:cs="Times New Roman"/>
        </w:rPr>
        <w:sectPr>
          <w:pgSz w:w="11900" w:h="16840"/>
          <w:pgMar w:top="400" w:right="425" w:bottom="280" w:left="425" w:header="720" w:footer="720" w:gutter="0"/>
          <w:cols w:space="720" w:num="1"/>
        </w:sectPr>
      </w:pPr>
    </w:p>
    <w:p w14:paraId="55386CE2">
      <w:pPr>
        <w:pStyle w:val="9"/>
        <w:numPr>
          <w:ilvl w:val="0"/>
          <w:numId w:val="7"/>
        </w:numPr>
        <w:tabs>
          <w:tab w:val="left" w:pos="549"/>
        </w:tabs>
        <w:spacing w:before="62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Length is the most important factor </w:t>
      </w:r>
      <w:r>
        <w:rPr>
          <w:rFonts w:hint="default" w:ascii="Times New Roman" w:hAnsi="Times New Roman" w:cs="Times New Roman"/>
          <w:sz w:val="24"/>
        </w:rPr>
        <w:t xml:space="preserve">- aim for 14+ </w:t>
      </w:r>
      <w:r>
        <w:rPr>
          <w:rFonts w:hint="default" w:ascii="Times New Roman" w:hAnsi="Times New Roman" w:cs="Times New Roman"/>
          <w:spacing w:val="-2"/>
          <w:sz w:val="24"/>
        </w:rPr>
        <w:t>characters</w:t>
      </w:r>
    </w:p>
    <w:p w14:paraId="7CA5410A">
      <w:pPr>
        <w:pStyle w:val="9"/>
        <w:numPr>
          <w:ilvl w:val="0"/>
          <w:numId w:val="7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Complexity matters </w:t>
      </w:r>
      <w:r>
        <w:rPr>
          <w:rFonts w:hint="default" w:ascii="Times New Roman" w:hAnsi="Times New Roman" w:cs="Times New Roman"/>
          <w:sz w:val="24"/>
        </w:rPr>
        <w:t xml:space="preserve">- use all character </w:t>
      </w:r>
      <w:r>
        <w:rPr>
          <w:rFonts w:hint="default" w:ascii="Times New Roman" w:hAnsi="Times New Roman" w:cs="Times New Roman"/>
          <w:spacing w:val="-2"/>
          <w:sz w:val="24"/>
        </w:rPr>
        <w:t>types</w:t>
      </w:r>
    </w:p>
    <w:p w14:paraId="3572B53F">
      <w:pPr>
        <w:pStyle w:val="6"/>
        <w:rPr>
          <w:rFonts w:hint="default" w:ascii="Times New Roman" w:hAnsi="Times New Roman" w:cs="Times New Roman"/>
        </w:rPr>
      </w:pPr>
    </w:p>
    <w:p w14:paraId="3CE182E9">
      <w:pPr>
        <w:pStyle w:val="9"/>
        <w:numPr>
          <w:ilvl w:val="0"/>
          <w:numId w:val="7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Randomness is crucial </w:t>
      </w:r>
      <w:r>
        <w:rPr>
          <w:rFonts w:hint="default" w:ascii="Times New Roman" w:hAnsi="Times New Roman" w:cs="Times New Roman"/>
          <w:sz w:val="24"/>
        </w:rPr>
        <w:t xml:space="preserve">- avoid patterns and personal </w:t>
      </w:r>
      <w:r>
        <w:rPr>
          <w:rFonts w:hint="default" w:ascii="Times New Roman" w:hAnsi="Times New Roman" w:cs="Times New Roman"/>
          <w:spacing w:val="-4"/>
          <w:sz w:val="24"/>
        </w:rPr>
        <w:t>info</w:t>
      </w:r>
    </w:p>
    <w:p w14:paraId="39C32CB5">
      <w:pPr>
        <w:pStyle w:val="9"/>
        <w:numPr>
          <w:ilvl w:val="0"/>
          <w:numId w:val="7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Uniqueness is essential </w:t>
      </w:r>
      <w:r>
        <w:rPr>
          <w:rFonts w:hint="default" w:ascii="Times New Roman" w:hAnsi="Times New Roman" w:cs="Times New Roman"/>
          <w:sz w:val="24"/>
        </w:rPr>
        <w:t xml:space="preserve">- never reuse </w:t>
      </w:r>
      <w:r>
        <w:rPr>
          <w:rFonts w:hint="default" w:ascii="Times New Roman" w:hAnsi="Times New Roman" w:cs="Times New Roman"/>
          <w:spacing w:val="-2"/>
          <w:sz w:val="24"/>
        </w:rPr>
        <w:t>passwords</w:t>
      </w:r>
    </w:p>
    <w:p w14:paraId="4A04F37B">
      <w:pPr>
        <w:pStyle w:val="6"/>
        <w:rPr>
          <w:rFonts w:hint="default" w:ascii="Times New Roman" w:hAnsi="Times New Roman" w:cs="Times New Roman"/>
        </w:rPr>
      </w:pPr>
    </w:p>
    <w:p w14:paraId="6A42211B">
      <w:pPr>
        <w:pStyle w:val="9"/>
        <w:numPr>
          <w:ilvl w:val="0"/>
          <w:numId w:val="7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MFA</w:t>
      </w:r>
      <w:r>
        <w:rPr>
          <w:rFonts w:hint="default" w:ascii="Times New Roman" w:hAnsi="Times New Roman" w:cs="Times New Roman"/>
          <w:b/>
          <w:spacing w:val="-15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is</w:t>
      </w:r>
      <w:r>
        <w:rPr>
          <w:rFonts w:hint="default"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critical</w:t>
      </w:r>
      <w:r>
        <w:rPr>
          <w:rFonts w:hint="default"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-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adds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another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layer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of</w:t>
      </w:r>
      <w:r>
        <w:rPr>
          <w:rFonts w:hint="default" w:ascii="Times New Roman" w:hAnsi="Times New Roman" w:cs="Times New Roman"/>
          <w:spacing w:val="-2"/>
          <w:sz w:val="24"/>
        </w:rPr>
        <w:t xml:space="preserve"> security</w:t>
      </w:r>
    </w:p>
    <w:p w14:paraId="5E6B2AC2">
      <w:pPr>
        <w:pStyle w:val="9"/>
        <w:numPr>
          <w:ilvl w:val="0"/>
          <w:numId w:val="7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Password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managers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are invaluable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-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make strong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passwords </w:t>
      </w:r>
      <w:r>
        <w:rPr>
          <w:rFonts w:hint="default" w:ascii="Times New Roman" w:hAnsi="Times New Roman" w:cs="Times New Roman"/>
          <w:spacing w:val="-2"/>
          <w:sz w:val="24"/>
        </w:rPr>
        <w:t>practical</w:t>
      </w:r>
    </w:p>
    <w:p w14:paraId="1A3A62F8">
      <w:pPr>
        <w:pStyle w:val="6"/>
        <w:spacing w:before="78"/>
        <w:rPr>
          <w:rFonts w:hint="default" w:ascii="Times New Roman" w:hAnsi="Times New Roman" w:cs="Times New Roman"/>
        </w:rPr>
      </w:pPr>
    </w:p>
    <w:p w14:paraId="4E2CAD1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Final </w:t>
      </w:r>
      <w:r>
        <w:rPr>
          <w:rFonts w:hint="default" w:ascii="Times New Roman" w:hAnsi="Times New Roman" w:cs="Times New Roman"/>
          <w:spacing w:val="-2"/>
        </w:rPr>
        <w:t>Recommendation:</w:t>
      </w:r>
    </w:p>
    <w:p w14:paraId="0D67C62E">
      <w:pPr>
        <w:pStyle w:val="6"/>
        <w:spacing w:before="189" w:line="312" w:lineRule="auto"/>
        <w:ind w:left="129" w:right="16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password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manager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generate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store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unique,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random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passwords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16+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characters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mixed character types for each account, and always enable multi-factor authentication when available.</w:t>
      </w:r>
    </w:p>
    <w:p w14:paraId="3CDBAE1A">
      <w:pPr>
        <w:pStyle w:val="6"/>
        <w:spacing w:before="48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191770</wp:posOffset>
                </wp:positionV>
                <wp:extent cx="6858000" cy="9525"/>
                <wp:effectExtent l="0" t="0" r="0" b="0"/>
                <wp:wrapTopAndBottom/>
                <wp:docPr id="81" name="Graphic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1" o:spid="_x0000_s1026" o:spt="100" style="position:absolute;left:0pt;margin-left:27.7pt;margin-top:15.1pt;height:0.75pt;width:540pt;mso-position-horizontal-relative:page;mso-wrap-distance-bottom:0pt;mso-wrap-distance-top:0pt;z-index:-251620352;mso-width-relative:page;mso-height-relative:page;" fillcolor="#000000" filled="t" stroked="f" coordsize="6858000,9525" o:gfxdata="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2Pb3&#10;K9cAAAAJAQAADwAAAAAAAAABACAAAAAiAAAAZHJzL2Rvd25yZXYueG1sUEsBAhQAFAAAAAgAh07i&#10;QLhmtW8jAgAA4QQAAA4AAAAAAAAAAQAgAAAAJgEAAGRycy9lMm9Eb2MueG1sUEsFBgAAAAAGAAYA&#10;WQEAALsFAAAAAA==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CC3F4BF">
      <w:pPr>
        <w:pStyle w:val="6"/>
        <w:spacing w:before="79"/>
        <w:rPr>
          <w:rFonts w:hint="default" w:ascii="Times New Roman" w:hAnsi="Times New Roman" w:cs="Times New Roman"/>
          <w:sz w:val="30"/>
        </w:rPr>
      </w:pPr>
    </w:p>
    <w:p w14:paraId="49291ADB">
      <w:pPr>
        <w:pStyle w:val="6"/>
        <w:spacing w:before="49"/>
        <w:rPr>
          <w:rFonts w:hint="default" w:ascii="Times New Roman" w:hAnsi="Times New Roman" w:cs="Times New Roman"/>
          <w:sz w:val="20"/>
        </w:rPr>
      </w:pPr>
    </w:p>
    <w:p w14:paraId="5D671227">
      <w:pPr>
        <w:pStyle w:val="6"/>
        <w:spacing w:before="1"/>
        <w:rPr>
          <w:rFonts w:hint="default" w:ascii="Times New Roman" w:hAnsi="Times New Roman" w:cs="Times New Roman"/>
        </w:rPr>
      </w:pPr>
    </w:p>
    <w:sectPr>
      <w:pgSz w:w="11900" w:h="16840"/>
      <w:pgMar w:top="340" w:right="425" w:bottom="28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550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30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423" w:hanging="29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5" w:hanging="29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08" w:hanging="29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71" w:hanging="29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34" w:hanging="29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97" w:hanging="29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0" w:hanging="29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3" w:hanging="294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6E97C98"/>
    <w:rsid w:val="2A7377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429" w:hanging="30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paragraph" w:styleId="3">
    <w:name w:val="heading 2"/>
    <w:basedOn w:val="1"/>
    <w:qFormat/>
    <w:uiPriority w:val="1"/>
    <w:pPr>
      <w:ind w:left="12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69"/>
      <w:ind w:left="129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264"/>
      <w:ind w:left="549" w:hanging="24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89"/>
      <w:ind w:left="11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11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2025-11-21T14:42:00Z</dcterms:created>
  <dc:creator>nithi</dc:creator>
  <cp:lastModifiedBy>Nithish Ram</cp:lastModifiedBy>
  <dcterms:modified xsi:type="dcterms:W3CDTF">2025-11-21T14:55:27Z</dcterms:modified>
  <dc:title>Password Strength Evaluation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2025-11-21T00:00:00Z</vt:filetime>
  </property>
  <property fmtid="{D5CDD505-2E9C-101B-9397-08002B2CF9AE}" pid="5" name="Producer">
    <vt:lpwstr>Skia/PDF m142</vt:lpwstr>
  </property>
  <property fmtid="{D5CDD505-2E9C-101B-9397-08002B2CF9AE}" pid="6" name="KSOProductBuildVer">
    <vt:lpwstr>1033-12.2.0.21931</vt:lpwstr>
  </property>
  <property fmtid="{D5CDD505-2E9C-101B-9397-08002B2CF9AE}" pid="7" name="ICV">
    <vt:lpwstr>D489A2BF14E849B1AA9C0786DEB0DB1B_13</vt:lpwstr>
  </property>
</Properties>
</file>